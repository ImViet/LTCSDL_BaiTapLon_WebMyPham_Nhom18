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12" w:lineRule="auto"/>
        <w:ind w:left="0" w:right="0" w:firstLine="0"/>
        <w:jc w:val="center"/>
        <w:rPr>
          <w:rFonts w:ascii="Times New Roman" w:hAnsi="Times New Roman" w:eastAsia="Times New Roman" w:cs="Times New Roman"/>
          <w:i w:val="0"/>
          <w:smallCaps w:val="0"/>
          <w:strike w:val="0"/>
          <w:color w:val="000000"/>
          <w:sz w:val="26"/>
          <w:szCs w:val="26"/>
          <w:u w:val="none"/>
          <w:shd w:val="clear" w:fill="auto"/>
          <w:vertAlign w:val="baseline"/>
        </w:rPr>
      </w:pPr>
      <w:r>
        <w:rPr>
          <w:rFonts w:ascii="Times New Roman" w:hAnsi="Times New Roman" w:eastAsia="Times New Roman" w:cs="Times New Roman"/>
          <w:sz w:val="22"/>
          <w:szCs w:val="22"/>
          <w:lang w:eastAsia="en-US"/>
        </w:rPr>
        <mc:AlternateContent>
          <mc:Choice Requires="wpg">
            <w:drawing>
              <wp:anchor distT="0" distB="0" distL="114300" distR="114300" simplePos="0" relativeHeight="251660288" behindDoc="0" locked="0" layoutInCell="1" allowOverlap="1">
                <wp:simplePos x="0" y="0"/>
                <wp:positionH relativeFrom="margin">
                  <wp:posOffset>-473075</wp:posOffset>
                </wp:positionH>
                <wp:positionV relativeFrom="paragraph">
                  <wp:posOffset>-519430</wp:posOffset>
                </wp:positionV>
                <wp:extent cx="6530340" cy="9693910"/>
                <wp:effectExtent l="0" t="0" r="7620" b="13970"/>
                <wp:wrapNone/>
                <wp:docPr id="70" name="Group 70"/>
                <wp:cNvGraphicFramePr/>
                <a:graphic xmlns:a="http://schemas.openxmlformats.org/drawingml/2006/main">
                  <a:graphicData uri="http://schemas.microsoft.com/office/word/2010/wordprocessingGroup">
                    <wpg:wgp>
                      <wpg:cNvGrpSpPr/>
                      <wpg:grpSpPr>
                        <a:xfrm>
                          <a:off x="624205" y="394970"/>
                          <a:ext cx="6530340" cy="9693910"/>
                          <a:chOff x="1625" y="1003"/>
                          <a:chExt cx="9158" cy="14683"/>
                        </a:xfrm>
                      </wpg:grpSpPr>
                      <wps:wsp>
                        <wps:cNvPr id="14" name="Freeform 3"/>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15" name="Freeform 4"/>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16" name="Freeform 5"/>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17" name="Freeform 6"/>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6" name="Freeform 7"/>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18" name="Freeform 8"/>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9" name="Freeform 9"/>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1" name="Freeform 10"/>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2" name="Freeform 11"/>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3" name="Freeform 12"/>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4" name="Freeform 13"/>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5" name="Freeform 14"/>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7" name="Freeform 15"/>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8" name="Freeform 16"/>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9" name="Freeform 17"/>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10" name="Freeform 18"/>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11" name="Freeform 19"/>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12" name="Freeform 20"/>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13" name="Freeform 21"/>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38" name="Freeform 22"/>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39" name="Freeform 23"/>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40" name="Freeform 24"/>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41" name="Freeform 25"/>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42" name="Freeform 26"/>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43" name="Freeform 27"/>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44" name="Freeform 28"/>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45" name="Freeform 29"/>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46" name="Freeform 30"/>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47" name="Freeform 31"/>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48" name="Freeform 32"/>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49" name="Freeform 33"/>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50" name="Freeform 34"/>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51" name="Freeform 35"/>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71" name="Freeform 36"/>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52" name="Freeform 37"/>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53" name="Freeform 38"/>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54" name="Freeform 39"/>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55" name="Freeform 40"/>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56" name="Freeform 41"/>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57" name="Freeform 42"/>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58" name="Freeform 43"/>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59" name="Freeform 44"/>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60" name="Freeform 45"/>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61" name="Freeform 46"/>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62" name="Freeform 47"/>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63" name="Freeform 48"/>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64" name="Freeform 49"/>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65" name="Rectangle 50"/>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66" name="Rectangle 51"/>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67" name="Freeform 52"/>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68" name="Freeform 53"/>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69" name="Freeform 54"/>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72" name="Freeform 55"/>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73" name="Freeform 56"/>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74" name="Freeform 57"/>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75" name="Freeform 58"/>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76" name="Freeform 59"/>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77" name="Freeform 60"/>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78" name="Freeform 61"/>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79" name="Freeform 62"/>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80" name="Freeform 63"/>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81" name="Freeform 64"/>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82" name="Freeform 65"/>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83" name="Freeform 66"/>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84" name="Freeform 67"/>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85" name="Rectangle 68"/>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86" name="Rectangle 69"/>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7.25pt;margin-top:-40.9pt;height:763.3pt;width:514.2pt;mso-position-horizontal-relative:margin;z-index:251660288;mso-width-relative:page;mso-height-relative:page;" coordorigin="1625,1003" coordsize="9158,14683" o:gfxdata="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">
                <o:lock v:ext="edit" aspectratio="f"/>
                <v:shape id="Freeform 3" o:spid="_x0000_s1026" o:spt="100" style="position:absolute;left:9329;top:1003;height:854;width:821;" fillcolor="#005196" filled="t" stroked="f" coordsize="821,854" o:gfxdata="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6OsAugAAANsA&#10;AAAPAAAAAAAAAAEAIAAAACIAAABkcnMvZG93bnJldi54bWxQSwECFAAUAAAACACHTuJAMy8FnjsA&#10;AAA5AAAAEAAAAAAAAAABACAAAAAJAQAAZHJzL3NoYXBleG1sLnhtbFBLBQYAAAAABgAGAFsBAACz&#10;Aw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0,480,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0,437,24,441,52,446,76,456,100,465,115,480,124,494,144,509,158,518,172,528,187,542,201,547,211,552,220,547,230,537,230,528,216,518,206,509,192,499,177,489,158,475,144,465,124,456,115,446,110xe">
                  <v:path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fill on="t" focussize="0,0"/>
                  <v:stroke on="f"/>
                  <v:imagedata o:title=""/>
                  <o:lock v:ext="edit" aspectratio="f"/>
                </v:shape>
                <v:shape id="Freeform 4" o:spid="_x0000_s1026" o:spt="100" style="position:absolute;left:9780;top:1478;height:182;width:77;" fillcolor="#005196" filled="t" stroked="f" coordsize="77,182" o:gfxdata="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xE8wbsAAADb&#10;AAAADwAAAAAAAAABACAAAAAiAAAAZHJzL2Rvd25yZXYueG1sUEsBAhQAFAAAAAgAh07iQDMvBZ47&#10;AAAAOQAAABAAAAAAAAAAAQAgAAAACgEAAGRycy9zaGFwZXhtbC54bWxQSwUGAAAAAAYABgBbAQAA&#10;tAMAAAAA&#10;" path="m38,182l48,173,58,153,67,134,77,105,77,81,77,53,77,29,72,0,67,19,62,43,58,57,53,77,43,86,34,96,19,96,0,91,38,182xe">
                  <v:path o:connectlocs="38,182;48,173;58,153;67,134;77,105;77,81;77,53;77,29;72,0;67,19;62,43;58,57;53,77;43,86;34,96;19,96;0,91;38,182" o:connectangles="0,0,0,0,0,0,0,0,0,0,0,0,0,0,0,0,0,0"/>
                  <v:fill on="t" focussize="0,0"/>
                  <v:stroke on="f"/>
                  <v:imagedata o:title=""/>
                  <o:lock v:ext="edit" aspectratio="f"/>
                </v:shape>
                <v:shape id="Freeform 5" o:spid="_x0000_s1026" o:spt="100" style="position:absolute;left:9857;top:1655;height:87;width:62;" fillcolor="#005196" filled="t" stroked="f" coordsize="62,87" o:gfxdata="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bDEubsAAADb&#10;AAAADwAAAAAAAAABACAAAAAiAAAAZHJzL2Rvd25yZXYueG1sUEsBAhQAFAAAAAgAh07iQDMvBZ47&#10;AAAAOQAAABAAAAAAAAAAAQAgAAAACgEAAGRycy9zaGFwZXhtbC54bWxQSwUGAAAAAAYABgBbAQAA&#10;tAMAAAAA&#10;" path="m53,77l57,53,62,39,57,20,53,5,43,5,38,0,33,0,29,5,24,5,19,10,14,15,9,20,0,29,0,48,5,63,9,77,19,82,29,87,43,82,53,77xe">
                  <v:path o:connectlocs="53,77;57,53;62,39;57,20;53,5;43,5;38,0;33,0;29,5;24,5;19,10;14,15;9,20;0,29;0,48;5,63;9,77;19,82;29,87;43,82;53,77" o:connectangles="0,0,0,0,0,0,0,0,0,0,0,0,0,0,0,0,0,0,0,0,0"/>
                  <v:fill on="t" focussize="0,0"/>
                  <v:stroke on="f"/>
                  <v:imagedata o:title=""/>
                  <o:lock v:ext="edit" aspectratio="f"/>
                </v:shape>
                <v:shape id="Freeform 6" o:spid="_x0000_s1026" o:spt="100" style="position:absolute;left:8513;top:1046;height:614;width:1190;" fillcolor="#005196" filled="t" stroked="f" coordsize="1190,614" o:gfxdata="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reguq5AAAA2wAA&#10;AA8AAAAAAAAAAQAgAAAAIgAAAGRycy9kb3ducmV2LnhtbFBLAQIUABQAAAAIAIdO4kAzLwWeOwAA&#10;ADkAAAAQAAAAAAAAAAEAIAAAAAgBAABkcnMvc2hhcGV4bWwueG1sUEsFBgAAAAAGAAYAWwEAALID&#10;AAAAAA==&#10;" path="m1128,105l1099,101,1070,91,1037,91,1003,91,969,96,931,101,897,110,859,125,825,144,792,163,758,187,729,221,705,254,686,293,667,336,657,389,653,369,653,336,657,302,662,259,657,240,653,216,643,192,633,177,619,168,605,168,590,182,576,211,571,230,561,216,566,158,561,115,547,86,533,67,509,53,494,38,480,24,480,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0,101,0,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v:path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fill on="t" focussize="0,0"/>
                  <v:stroke on="f"/>
                  <v:imagedata o:title=""/>
                  <o:lock v:ext="edit" aspectratio="f"/>
                </v:shape>
                <v:shape id="Freeform 7" o:spid="_x0000_s1026" o:spt="100" style="position:absolute;left:10106;top:1012;height:317;width:648;" fillcolor="#005196" filled="t" stroked="f" coordsize="648,317" o:gfxdata="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r4X+8AAAA&#10;2gAAAA8AAAAAAAAAAQAgAAAAIgAAAGRycy9kb3ducmV2LnhtbFBLAQIUABQAAAAIAIdO4kAzLwWe&#10;OwAAADkAAAAQAAAAAAAAAAEAIAAAAAsBAABkcnMvc2hhcGV4bWwueG1sUEsFBgAAAAAGAAYAWwEA&#10;ALUDAAAAAA==&#10;" path="m44,317l68,288,92,264,120,235,149,216,183,192,212,178,245,159,279,144,312,135,346,125,384,115,418,111,456,111,495,111,533,120,572,125,648,29,615,19,581,10,548,5,509,0,471,0,432,0,394,5,351,10,312,19,274,29,231,39,192,53,154,72,120,91,82,115,48,139,48,149,48,159,48,173,44,187,39,202,29,211,20,226,5,240,0,250,0,259,5,269,15,274,24,283,29,298,39,307,44,317xe">
                  <v:path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fill on="t" focussize="0,0"/>
                  <v:stroke on="f"/>
                  <v:imagedata o:title=""/>
                  <o:lock v:ext="edit" aspectratio="f"/>
                </v:shape>
                <v:shape id="Freeform 8" o:spid="_x0000_s1026" o:spt="100" style="position:absolute;left:10073;top:1171;height:652;width:566;" fillcolor="#005196" filled="t" stroked="f" coordsize="566,652" o:gfxdata="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FbqgvQAA&#10;ANsAAAAPAAAAAAAAAAEAIAAAACIAAABkcnMvZG93bnJldi54bWxQSwECFAAUAAAACACHTuJAMy8F&#10;njsAAAA5AAAAEAAAAAAAAAABACAAAAAMAQAAZHJzL3NoYXBleG1sLnhtbFBLBQYAAAAABgAGAFsB&#10;AAC2AwAAAAA=&#10;" path="m566,14l537,4,509,0,485,0,465,9,451,19,437,33,432,48,422,62,417,76,413,81,413,67,413,43,408,33,393,33,369,43,345,57,317,76,297,105,278,134,269,168,264,192,259,206,249,206,245,192,245,177,235,168,230,153,221,148,206,148,192,158,173,177,149,211,139,235,134,264,125,302,120,340,115,384,115,427,120,465,129,489,134,513,120,532,115,523,110,518,105,508,101,499,96,494,91,489,86,480,77,480,72,494,67,513,57,532,48,547,38,566,29,576,19,585,9,590,0,595,0,600,5,600,9,600,53,652,566,14xe">
                  <v:path o:connectlocs="537,4;485,0;451,19;432,48;417,76;413,67;408,33;369,43;317,76;278,134;264,192;249,206;245,177;230,153;206,148;173,177;139,235;125,302;115,384;120,465;134,513;115,523;105,508;96,494;86,480;72,494;57,532;38,566;19,585;0,595;5,600;53,652" o:connectangles="0,0,0,0,0,0,0,0,0,0,0,0,0,0,0,0,0,0,0,0,0,0,0,0,0,0,0,0,0,0,0,0"/>
                  <v:fill on="t" focussize="0,0"/>
                  <v:stroke on="f"/>
                  <v:imagedata o:title=""/>
                  <o:lock v:ext="edit" aspectratio="f"/>
                </v:shape>
                <v:shape id="Freeform 9" o:spid="_x0000_s1026" o:spt="100" style="position:absolute;left:10126;top:1185;height:706;width:523;" fillcolor="#005196" filled="t" stroked="f" coordsize="523,706" o:gfxdata="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Tyz37gAAADbAAAA&#10;DwAAAAAAAAABACAAAAAiAAAAZHJzL2Rvd25yZXYueG1sUEsBAhQAFAAAAAgAh07iQDMvBZ47AAAA&#10;OQAAABAAAAAAAAAAAQAgAAAABwEAAGRycy9zaGFwZXhtbC54bWxQSwUGAAAAAAYABgBbAQAAsQMA&#10;AAAA&#10;" path="m513,0l523,34,523,67,523,96,513,120,504,139,494,154,484,168,475,173,460,182,460,187,470,187,489,187,494,197,494,216,489,240,480,274,460,307,441,336,417,360,388,370,369,374,360,384,360,389,374,398,379,403,388,408,398,418,403,432,403,446,398,466,379,490,355,518,336,528,312,538,283,547,249,557,216,562,182,562,153,552,129,542,115,538,96,552,105,562,110,566,120,571,124,576,129,586,134,590,139,600,139,605,124,614,110,624,96,634,86,648,72,658,62,672,52,682,48,696,43,706,43,701,43,696,0,638,513,0xe">
                  <v:path o:connectlocs="523,34;523,96;504,139;484,168;460,182;470,187;494,197;489,240;460,307;417,360;369,374;360,389;379,403;398,418;403,446;379,490;336,528;283,547;216,562;153,552;115,538;105,562;120,571;129,586;139,600;124,614;96,634;72,658;52,682;43,706;43,696;0,638" o:connectangles="0,0,0,0,0,0,0,0,0,0,0,0,0,0,0,0,0,0,0,0,0,0,0,0,0,0,0,0,0,0,0,0"/>
                  <v:fill on="t" focussize="0,0"/>
                  <v:stroke on="f"/>
                  <v:imagedata o:title=""/>
                  <o:lock v:ext="edit" aspectratio="f"/>
                </v:shape>
                <v:shape id="Freeform 10" o:spid="_x0000_s1026" o:spt="100" style="position:absolute;left:9914;top:1843;height:192;width:159;" fillcolor="#005196" filled="t" stroked="f" coordsize="159,192" o:gfxdata="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LhuRrsAAADa&#10;AAAADwAAAAAAAAABACAAAAAiAAAAZHJzL2Rvd25yZXYueG1sUEsBAhQAFAAAAAgAh07iQDMvBZ47&#10;AAAAOQAAABAAAAAAAAAAAQAgAAAACgEAAGRycy9zaGFwZXhtbC54bWxQSwUGAAAAAAYABgBbAQAA&#10;tAMAAAAA&#10;" path="m116,0l101,14,87,24,72,33,58,43,39,48,24,48,10,52,0,48,5,62,15,72,24,81,34,91,44,100,53,110,58,115,68,115,58,120,53,129,44,134,39,144,34,158,34,168,34,182,44,192,159,48,116,0xe">
                  <v:path o:connectlocs="116,0;101,14;87,24;72,33;58,43;39,48;24,48;10,52;0,48;5,62;15,72;24,81;34,91;44,100;53,110;58,115;68,115;58,120;53,129;44,134;39,144;34,158;34,168;34,182;44,192;159,48;116,0" o:connectangles="0,0,0,0,0,0,0,0,0,0,0,0,0,0,0,0,0,0,0,0,0,0,0,0,0,0,0"/>
                  <v:fill on="t" focussize="0,0"/>
                  <v:stroke on="f"/>
                  <v:imagedata o:title=""/>
                  <o:lock v:ext="edit" aspectratio="f"/>
                </v:shape>
                <v:shape id="Freeform 11" o:spid="_x0000_s1026" o:spt="100" style="position:absolute;left:9958;top:1891;height:196;width:153;" fillcolor="#005196" filled="t" stroked="f" coordsize="153,196" o:gfxdata="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OyHS8AAAA&#10;2gAAAA8AAAAAAAAAAQAgAAAAIgAAAGRycy9kb3ducmV2LnhtbFBLAQIUABQAAAAIAIdO4kAzLwWe&#10;OwAAADkAAAAQAAAAAAAAAAEAIAAAAAsBAABkcnMvc2hhcGV4bWwueG1sUEsFBgAAAAAGAAYAWwEA&#10;ALUDAAAAAA==&#10;" path="m153,52l144,72,134,86,124,110,120,129,115,144,115,168,110,182,115,196,105,187,96,177,86,168,81,153,72,144,67,134,62,124,62,115,57,124,52,134,43,144,38,153,28,158,19,158,9,153,0,144,115,0,153,52xe">
                  <v:path o:connectlocs="153,52;144,72;134,86;124,110;120,129;115,144;115,168;110,182;115,196;105,187;96,177;86,168;81,153;72,144;67,134;62,124;62,115;57,124;52,134;43,144;38,153;28,158;19,158;9,153;0,144;115,0;153,52" o:connectangles="0,0,0,0,0,0,0,0,0,0,0,0,0,0,0,0,0,0,0,0,0,0,0,0,0,0,0"/>
                  <v:fill on="t" focussize="0,0"/>
                  <v:stroke on="f"/>
                  <v:imagedata o:title=""/>
                  <o:lock v:ext="edit" aspectratio="f"/>
                </v:shape>
                <v:shape id="Freeform 12" o:spid="_x0000_s1026" o:spt="100" style="position:absolute;left:10082;top:1843;height:182;width:140;" fillcolor="#005196" filled="t" stroked="f" coordsize="140,182" o:gfxdata="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LZOC/&#10;AAAA2gAAAA8AAAAAAAAAAQAgAAAAIgAAAGRycy9kb3ducmV2LnhtbFBLAQIUABQAAAAIAIdO4kAz&#10;LwWeOwAAADkAAAAQAAAAAAAAAAEAIAAAAA4BAABkcnMvc2hhcGV4bWwueG1sUEsFBgAAAAAGAAYA&#10;WwEAALgDAAAAAA==&#10;" path="m29,0l44,19,63,43,77,62,96,81,111,100,120,115,130,129,135,134,140,139,140,148,140,163,135,172,130,177,120,182,116,182,106,172,92,158,77,139,58,115,44,91,29,67,15,52,5,38,0,33,29,0xe">
                  <v:path o:connectlocs="29,0;44,19;63,43;77,62;96,81;111,100;120,115;130,129;135,134;140,139;140,148;140,163;135,172;130,177;120,182;116,182;106,172;92,158;77,139;58,115;44,91;29,67;15,52;5,38;0,33;29,0" o:connectangles="0,0,0,0,0,0,0,0,0,0,0,0,0,0,0,0,0,0,0,0,0,0,0,0,0,0"/>
                  <v:fill on="t" focussize="0,0"/>
                  <v:stroke on="f"/>
                  <v:imagedata o:title=""/>
                  <o:lock v:ext="edit" aspectratio="f"/>
                </v:shape>
                <v:shape id="Freeform 13" o:spid="_x0000_s1026" o:spt="100" style="position:absolute;left:10097;top:1790;height:1027;width:686;" fillcolor="#005196" filled="t" stroked="f" coordsize="686,1027" o:gfxdata="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2sUcb4A&#10;AADaAAAADwAAAAAAAAABACAAAAAiAAAAZHJzL2Rvd25yZXYueG1sUEsBAhQAFAAAAAgAh07iQDMv&#10;BZ47AAAAOQAAABAAAAAAAAAAAQAgAAAADQEAAGRycy9zaGFwZXhtbC54bWxQSwUGAAAAAAYABgBb&#10;AQAAtwM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0,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0,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v:path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fill on="t" focussize="0,0"/>
                  <v:stroke on="f"/>
                  <v:imagedata o:title=""/>
                  <o:lock v:ext="edit" aspectratio="f"/>
                </v:shape>
                <v:shape id="Freeform 14" o:spid="_x0000_s1026" o:spt="100" style="position:absolute;left:10255;top:2155;height:96;width:149;" fillcolor="#005196" filled="t" stroked="f" coordsize="149,96" o:gfxdata="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ev+J7sAAADa&#10;AAAADwAAAAAAAAABACAAAAAiAAAAZHJzL2Rvd25yZXYueG1sUEsBAhQAFAAAAAgAh07iQDMvBZ47&#10;AAAAOQAAABAAAAAAAAAAAQAgAAAACgEAAGRycy9zaGFwZXhtbC54bWxQSwUGAAAAAAYABgBbAQAA&#10;tAMAAAAA&#10;" path="m0,52l10,38,24,24,43,14,63,9,82,4,106,0,125,4,149,9,130,19,115,24,101,28,87,38,77,48,72,62,67,76,72,96,0,52xe">
                  <v:path o:connectlocs="0,52;10,38;24,24;43,14;63,9;82,4;106,0;125,4;149,9;130,19;115,24;101,28;87,38;77,48;72,62;67,76;72,96;0,52" o:connectangles="0,0,0,0,0,0,0,0,0,0,0,0,0,0,0,0,0,0"/>
                  <v:fill on="t" focussize="0,0"/>
                  <v:stroke on="f"/>
                  <v:imagedata o:title=""/>
                  <o:lock v:ext="edit" aspectratio="f"/>
                </v:shape>
                <v:shape id="Freeform 15" o:spid="_x0000_s1026" o:spt="100" style="position:absolute;left:10193;top:2083;height:76;width:67;" fillcolor="#005196" filled="t" stroked="f" coordsize="67,76" o:gfxdata="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0dL1bsAAADa&#10;AAAADwAAAAAAAAABACAAAAAiAAAAZHJzL2Rvd25yZXYueG1sUEsBAhQAFAAAAAgAh07iQDMvBZ47&#10;AAAAOQAAABAAAAAAAAAAAQAgAAAACgEAAGRycy9zaGFwZXhtbC54bWxQSwUGAAAAAAYABgBbAQAA&#10;tAMAAAAA&#10;" path="m9,14l14,4,24,4,33,0,38,0,43,0,53,4,57,4,62,14,67,28,67,38,57,52,53,67,48,72,43,76,33,76,29,76,24,72,14,72,9,67,9,62,5,52,0,38,0,24,9,14xe">
                  <v:path o:connectlocs="9,14;14,4;24,4;33,0;38,0;43,0;53,4;57,4;62,14;67,28;67,38;57,52;53,67;48,72;43,76;33,76;29,76;24,72;14,72;9,67;9,62;5,52;0,38;0,24;9,14" o:connectangles="0,0,0,0,0,0,0,0,0,0,0,0,0,0,0,0,0,0,0,0,0,0,0,0,0"/>
                  <v:fill on="t" focussize="0,0"/>
                  <v:stroke on="f"/>
                  <v:imagedata o:title=""/>
                  <o:lock v:ext="edit" aspectratio="f"/>
                </v:shape>
                <v:shape id="Freeform 16" o:spid="_x0000_s1026" o:spt="100" style="position:absolute;left:10260;top:2351;height:1488;width:490;" fillcolor="#005196" filled="t" stroked="f" coordsize="490,1488" o:gfxdata="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OedOAezAAAA2gAAAA8AAAAA&#10;AAAAAQAgAAAAIgAAAGRycy9kb3ducmV2LnhtbFBLAQIUABQAAAAIAIdO4kAzLwWeOwAAADkAAAAQ&#10;AAAAAAAAAAEAIAAAAAIBAABkcnMvc2hhcGV4bWwueG1sUEsFBgAAAAAGAAYAWwEAAKwDAA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0,840,0,788,5,735,24,692,43,653,67,629,91,610,115,591,139,576,158,557,178,533,211,485,240,437,269,389,293,336,307,274,322,197,322,111,317,0,326,15,336,29,346,44,355,48,365,58,379,68,389,72,403,82xe">
                  <v:path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fill on="t" focussize="0,0"/>
                  <v:stroke on="f"/>
                  <v:imagedata o:title=""/>
                  <o:lock v:ext="edit" aspectratio="f"/>
                </v:shape>
                <v:shape id="Freeform 17" o:spid="_x0000_s1026" o:spt="100" style="position:absolute;left:10524;top:1041;height:806;width:250;" fillcolor="#005196" filled="t" stroked="f" coordsize="250,806" o:gfxdata="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OkaqvQAA&#10;ANoAAAAPAAAAAAAAAAEAIAAAACIAAABkcnMvZG93bnJldi54bWxQSwECFAAUAAAACACHTuJAMy8F&#10;njsAAAA5AAAAEAAAAAAAAAABACAAAAAMAQAAZHJzL3NoYXBleG1sLnhtbFBLBQYAAAAABgAGAFsB&#10;AAC2AwAAAAA=&#10;" path="m0,754l43,691,82,619,110,542,134,461,154,370,163,278,163,187,149,96,230,0,245,82,250,173,250,269,245,365,230,466,211,566,178,658,144,744,134,744,125,744,110,749,101,754,91,758,82,768,72,782,58,802,53,806,43,806,38,802,29,792,24,778,14,768,5,758,0,754xe">
                  <v:path o:connectlocs="0,754;43,691;82,619;110,542;134,461;154,370;163,278;163,187;149,96;230,0;245,82;250,173;250,269;245,365;230,466;211,566;178,658;144,744;134,744;125,744;110,749;101,754;91,758;82,768;72,782;58,802;53,806;43,806;38,802;29,792;24,778;14,768;5,758;0,754" o:connectangles="0,0,0,0,0,0,0,0,0,0,0,0,0,0,0,0,0,0,0,0,0,0,0,0,0,0,0,0,0,0,0,0,0,0"/>
                  <v:fill on="t" focussize="0,0"/>
                  <v:stroke on="f"/>
                  <v:imagedata o:title=""/>
                  <o:lock v:ext="edit" aspectratio="f"/>
                </v:shape>
                <v:shape id="Freeform 18" o:spid="_x0000_s1026" o:spt="100" style="position:absolute;left:9948;top:14812;height:173;width:149;" fillcolor="#005196" filled="t" stroked="f" coordsize="149,173" o:gfxdata="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oy4O8AAAA&#10;2wAAAA8AAAAAAAAAAQAgAAAAIgAAAGRycy9kb3ducmV2LnhtbFBLAQIUABQAAAAIAIdO4kAzLwWe&#10;OwAAADkAAAAQAAAAAAAAAAEAIAAAAAsBAABkcnMvc2hhcGV4bWwueG1sUEsFBgAAAAAGAAYAWwEA&#10;ALUDAAAAAA==&#10;" path="m149,34l130,53,115,77,96,96,82,115,67,135,58,149,43,163,38,168,34,173,29,173,19,168,10,168,5,159,0,149,0,139,10,125,24,111,38,91,58,72,77,53,91,29,106,15,115,0,120,0,149,34xe">
                  <v:path o:connectlocs="149,34;130,53;115,77;96,96;82,115;67,135;58,149;43,163;38,168;34,173;29,173;19,168;10,168;5,159;0,149;0,139;10,125;24,111;38,91;58,72;77,53;91,29;106,15;115,0;120,0;149,34" o:connectangles="0,0,0,0,0,0,0,0,0,0,0,0,0,0,0,0,0,0,0,0,0,0,0,0,0,0"/>
                  <v:fill on="t" focussize="0,0"/>
                  <v:stroke on="f"/>
                  <v:imagedata o:title=""/>
                  <o:lock v:ext="edit" aspectratio="f"/>
                </v:shape>
                <v:shape id="Freeform 19" o:spid="_x0000_s1026" o:spt="100" style="position:absolute;left:9314;top:14831;height:855;width:821;" fillcolor="#005196" filled="t" stroked="f" coordsize="821,855" o:gfxdata="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lq0rsAAADb&#10;AAAADwAAAAAAAAABACAAAAAiAAAAZHJzL2Rvd25yZXYueG1sUEsBAhQAFAAAAAgAh07iQDMvBZ47&#10;AAAAOQAAABAAAAAAAAAAAQAgAAAACgEAAGRycy9zaGFwZXhtbC54bWxQSwUGAAAAAAYABgBbAQAA&#10;tAMA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0,375,0,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9,312,279,322,293,332,312,336,332,341,351,341,370,341,384,332,404,322,423,308,437,288,461,240,476,192,485,144,495,96,509,58,533,24,567,5,610,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v:path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fill on="t" focussize="0,0"/>
                  <v:stroke on="f"/>
                  <v:imagedata o:title=""/>
                  <o:lock v:ext="edit" aspectratio="f"/>
                </v:shape>
                <v:shape id="Freeform 20" o:spid="_x0000_s1026" o:spt="100" style="position:absolute;left:9766;top:15028;height:183;width:76;" fillcolor="#005196" filled="t" stroked="f" coordsize="76,183" o:gfxdata="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IHai8AAAA&#10;2wAAAA8AAAAAAAAAAQAgAAAAIgAAAGRycy9kb3ducmV2LnhtbFBLAQIUABQAAAAIAIdO4kAzLwWe&#10;OwAAADkAAAAQAAAAAAAAAAEAIAAAAAsBAABkcnMvc2hhcGV4bWwueG1sUEsFBgAAAAAGAAYAWwEA&#10;ALUDAAAAAA==&#10;" path="m33,0l48,10,57,29,67,48,72,77,76,101,76,130,76,154,72,183,67,159,62,144,57,125,52,106,43,91,33,87,19,87,0,87,33,0xe">
                  <v:path o:connectlocs="33,0;48,10;57,29;67,48;72,77;76,101;76,130;76,154;72,183;67,159;62,144;57,125;52,106;43,91;33,87;19,87;0,87;33,0" o:connectangles="0,0,0,0,0,0,0,0,0,0,0,0,0,0,0,0,0,0"/>
                  <v:fill on="t" focussize="0,0"/>
                  <v:stroke on="f"/>
                  <v:imagedata o:title=""/>
                  <o:lock v:ext="edit" aspectratio="f"/>
                </v:shape>
                <v:shape id="Freeform 21" o:spid="_x0000_s1026" o:spt="100" style="position:absolute;left:9842;top:14947;height:86;width:63;" fillcolor="#005196" filled="t" stroked="f" coordsize="63,86" o:gfxdata="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hxMfugAAANsA&#10;AAAPAAAAAAAAAAEAIAAAACIAAABkcnMvZG93bnJldi54bWxQSwECFAAUAAAACACHTuJAMy8FnjsA&#10;AAA5AAAAEAAAAAAAAAABACAAAAAJAQAAZHJzL3NoYXBleG1sLnhtbFBLBQYAAAAABgAGAFsBAACz&#10;AwAAAAA=&#10;" path="m53,9l58,28,63,48,58,67,53,81,44,81,39,86,34,86,29,81,24,81,20,76,15,72,5,67,0,52,0,38,5,24,10,9,20,4,29,0,44,0,53,9xe">
                  <v:path o:connectlocs="53,9;58,28;63,48;58,67;53,81;44,81;39,86;34,86;29,81;24,81;20,76;15,72;5,67;0,52;0,38;5,24;10,9;20,4;29,0;44,0;53,9" o:connectangles="0,0,0,0,0,0,0,0,0,0,0,0,0,0,0,0,0,0,0,0,0"/>
                  <v:fill on="t" focussize="0,0"/>
                  <v:stroke on="f"/>
                  <v:imagedata o:title=""/>
                  <o:lock v:ext="edit" aspectratio="f"/>
                </v:shape>
                <v:shape id="Freeform 22" o:spid="_x0000_s1026" o:spt="100" style="position:absolute;left:8498;top:15028;height:615;width:1191;" fillcolor="#005196" filled="t" stroked="f" coordsize="1191,615" o:gfxdata="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AfTXqqzAAAA2wAAAA8AAAAA&#10;AAAAAQAgAAAAIgAAAGRycy9kb3ducmV2LnhtbFBLAQIUABQAAAAIAIdO4kAzLwWeOwAAADkAAAAQ&#10;AAAAAAAAAAEAIAAAAAIBAABkcnMvc2hhcGV4bWwueG1sUEsFBgAAAAAGAAYAWwEAAKwDA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0,514,0,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0,562,0,586,5,605,10,639,34,668,58,687,87,701,115,716,149,730,178,744,207,764,231,783,250,802,269,821,288,840,303,860,322,879,341,898,355,922,370,946,379,975,389,1004,399,1032,403,1066,403,1104,403,1143,403,1191,399,1181,413,1167,423,1157,437,1148,451,1143,461,1133,475,1133,490,1128,509xe">
                  <v:path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fill on="t" focussize="0,0"/>
                  <v:stroke on="f"/>
                  <v:imagedata o:title=""/>
                  <o:lock v:ext="edit" aspectratio="f"/>
                </v:shape>
                <v:shape id="Freeform 23" o:spid="_x0000_s1026" o:spt="100" style="position:absolute;left:10092;top:15359;height:317;width:648;" fillcolor="#005196" filled="t" stroked="f" coordsize="648,317" o:gfxdata="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arw+/&#10;AAAA2wAAAA8AAAAAAAAAAQAgAAAAIgAAAGRycy9kb3ducmV2LnhtbFBLAQIUABQAAAAIAIdO4kAz&#10;LwWeOwAAADkAAAAQAAAAAAAAAAEAIAAAAA4BAABkcnMvc2hhcGV4bWwueG1sUEsFBgAAAAAGAAYA&#10;WwEAALgDAAAAAA==&#10;" path="m38,0l67,29,91,53,120,82,149,101,178,125,211,144,245,159,278,173,312,183,346,192,384,202,418,202,456,207,494,202,533,197,566,192,648,288,614,298,581,308,547,312,509,317,470,317,432,317,394,312,350,308,312,298,269,288,230,279,192,264,154,245,120,226,82,202,48,178,48,168,48,159,48,144,43,130,38,120,29,106,19,92,5,77,0,68,0,58,5,48,14,39,19,29,29,24,38,10,38,0xe">
                  <v:path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fill on="t" focussize="0,0"/>
                  <v:stroke on="f"/>
                  <v:imagedata o:title=""/>
                  <o:lock v:ext="edit" aspectratio="f"/>
                </v:shape>
                <v:shape id="Freeform 24" o:spid="_x0000_s1026" o:spt="100" style="position:absolute;left:10058;top:14865;height:653;width:567;" fillcolor="#005196" filled="t" stroked="f" coordsize="567,653" o:gfxdata="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JcIRvQAA&#10;ANsAAAAPAAAAAAAAAAEAIAAAACIAAABkcnMvZG93bnJldi54bWxQSwECFAAUAAAACACHTuJAMy8F&#10;njsAAAA5AAAAEAAAAAAAAAABACAAAAAMAQAAZHJzL3NoYXBleG1sLnhtbFBLBQYAAAAABgAGAFsB&#10;AAC2Aw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0,58,0,53,5,53,10,53,53,0,567,638xe">
                  <v:path o:connectlocs="538,648;485,653;452,629;432,605;418,576;413,586;404,619;370,610;317,576;279,518;264,461;250,446;240,475;231,499;207,504;173,475;140,422;125,350;116,269;120,192;135,139;116,130;106,144;96,158;87,173;72,158;58,120;34,86;20,67;0,58;5,53;53,0" o:connectangles="0,0,0,0,0,0,0,0,0,0,0,0,0,0,0,0,0,0,0,0,0,0,0,0,0,0,0,0,0,0,0,0"/>
                  <v:fill on="t" focussize="0,0"/>
                  <v:stroke on="f"/>
                  <v:imagedata o:title=""/>
                  <o:lock v:ext="edit" aspectratio="f"/>
                </v:shape>
                <v:shape id="Freeform 25" o:spid="_x0000_s1026" o:spt="100" style="position:absolute;left:10111;top:14798;height:705;width:523;" fillcolor="#005196" filled="t" stroked="f" coordsize="523,705" o:gfxdata="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h7DW8AAAA&#10;2wAAAA8AAAAAAAAAAQAgAAAAIgAAAGRycy9kb3ducmV2LnhtbFBLAQIUABQAAAAIAIdO4kAzLwWe&#10;OwAAADkAAAAQAAAAAAAAAAEAIAAAAAsBAABkcnMvc2hhcGV4bWwueG1sUEsFBgAAAAAGAAYAWwEA&#10;ALUDAA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0,39,9,0,67,514,705xe">
                  <v:path o:connectlocs="523,667;523,609;504,561;485,537;461,523;471,513;495,509;490,461;461,398;413,345;370,331;360,312;379,302;399,288;403,259;379,216;336,177;283,158;211,144;154,149;115,168;106,149;115,134;130,120;135,105;125,91;96,72;72,43;53,24;43,0;39,9;0,67" o:connectangles="0,0,0,0,0,0,0,0,0,0,0,0,0,0,0,0,0,0,0,0,0,0,0,0,0,0,0,0,0,0,0,0"/>
                  <v:fill on="t" focussize="0,0"/>
                  <v:stroke on="f"/>
                  <v:imagedata o:title=""/>
                  <o:lock v:ext="edit" aspectratio="f"/>
                </v:shape>
                <v:shape id="Freeform 26" o:spid="_x0000_s1026" o:spt="100" style="position:absolute;left:9900;top:14654;height:187;width:158;" fillcolor="#005196" filled="t" stroked="f" coordsize="158,187" o:gfxdata="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2BhPrsAAADb&#10;AAAADwAAAAAAAAABACAAAAAiAAAAZHJzL2Rvd25yZXYueG1sUEsBAhQAFAAAAAgAh07iQDMvBZ47&#10;AAAAOQAAABAAAAAAAAAAAQAgAAAACgEAAGRycy9zaGFwZXhtbC54bWxQSwUGAAAAAAYABgBbAQAA&#10;tAMAAAAA&#10;" path="m115,187l101,177,86,163,72,158,58,149,38,144,24,144,10,139,0,144,5,129,14,120,24,110,34,101,43,91,53,86,58,77,67,77,58,72,48,62,43,57,38,48,34,33,29,24,34,9,43,0,158,144,115,187xe">
                  <v:path o:connectlocs="115,187;101,177;86,163;72,158;58,149;38,144;24,144;10,139;0,144;5,129;14,120;24,110;34,101;43,91;53,86;58,77;67,77;58,72;48,62;43,57;38,48;34,33;29,24;34,9;43,0;158,144;115,187" o:connectangles="0,0,0,0,0,0,0,0,0,0,0,0,0,0,0,0,0,0,0,0,0,0,0,0,0,0,0"/>
                  <v:fill on="t" focussize="0,0"/>
                  <v:stroke on="f"/>
                  <v:imagedata o:title=""/>
                  <o:lock v:ext="edit" aspectratio="f"/>
                </v:shape>
                <v:shape id="Freeform 27" o:spid="_x0000_s1026" o:spt="100" style="position:absolute;left:9943;top:14601;height:197;width:154;" fillcolor="#005196" filled="t" stroked="f" coordsize="154,197" o:gfxdata="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riYS/&#10;AAAA2wAAAA8AAAAAAAAAAQAgAAAAIgAAAGRycy9kb3ducmV2LnhtbFBLAQIUABQAAAAIAIdO4kAz&#10;LwWeOwAAADkAAAAQAAAAAAAAAAEAIAAAAA4BAABkcnMvc2hhcGV4bWwueG1sUEsFBgAAAAAGAAYA&#10;WwEAALgDAAAAAA==&#10;" path="m154,149l144,130,135,110,125,91,120,67,115,53,115,29,111,14,115,0,106,10,96,19,87,29,82,43,72,53,67,62,63,72,63,82,58,72,53,62,43,53,39,43,29,38,19,38,10,43,0,53,115,197,154,149xe">
                  <v:path o:connectlocs="154,149;144,130;135,110;125,91;120,67;115,53;115,29;111,14;115,0;106,10;96,19;87,29;82,43;72,53;67,62;63,72;63,82;58,72;53,62;43,53;39,43;29,38;19,38;10,43;0,53;115,197;154,149" o:connectangles="0,0,0,0,0,0,0,0,0,0,0,0,0,0,0,0,0,0,0,0,0,0,0,0,0,0,0"/>
                  <v:fill on="t" focussize="0,0"/>
                  <v:stroke on="f"/>
                  <v:imagedata o:title=""/>
                  <o:lock v:ext="edit" aspectratio="f"/>
                </v:shape>
                <v:shape id="Freeform 28" o:spid="_x0000_s1026" o:spt="100" style="position:absolute;left:10068;top:14663;height:183;width:139;" fillcolor="#005196" filled="t" stroked="f" coordsize="139,183" o:gfxdata="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SGGNK8AAAA&#10;2wAAAA8AAAAAAAAAAQAgAAAAIgAAAGRycy9kb3ducmV2LnhtbFBLAQIUABQAAAAIAIdO4kAzLwWe&#10;OwAAADkAAAAQAAAAAAAAAAEAIAAAAAsBAABkcnMvc2hhcGV4bWwueG1sUEsFBgAAAAAGAAYAWwEA&#10;ALUDAAAAAA==&#10;" path="m29,183l43,164,62,144,77,120,96,101,110,82,120,68,130,53,134,48,139,39,139,29,139,20,134,10,130,5,120,0,110,0,101,10,91,24,77,44,58,68,43,92,24,111,14,130,5,144,0,149,29,183xe">
                  <v:path o:connectlocs="29,183;43,164;62,144;77,120;96,101;110,82;120,68;130,53;134,48;139,39;139,29;139,20;134,10;130,5;120,0;110,0;101,10;91,24;77,44;58,68;43,92;24,111;14,130;5,144;0,149;29,183" o:connectangles="0,0,0,0,0,0,0,0,0,0,0,0,0,0,0,0,0,0,0,0,0,0,0,0,0,0"/>
                  <v:fill on="t" focussize="0,0"/>
                  <v:stroke on="f"/>
                  <v:imagedata o:title=""/>
                  <o:lock v:ext="edit" aspectratio="f"/>
                </v:shape>
                <v:shape id="Freeform 29" o:spid="_x0000_s1026" o:spt="100" style="position:absolute;left:10082;top:13871;height:1028;width:687;" fillcolor="#005196" filled="t" stroked="f" coordsize="687,1028" o:gfxdata="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YClmvQAA&#10;ANsAAAAPAAAAAAAAAAEAIAAAACIAAABkcnMvZG93bnJldi54bWxQSwECFAAUAAAACACHTuJAMy8F&#10;njsAAAA5AAAAEAAAAAAAAAABACAAAAAMAQAAZHJzL3NoYXBleG1sLnhtbFBLBQYAAAAABgAGAFsB&#10;AAC2Aw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0,269,0,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v:path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fill on="t" focussize="0,0"/>
                  <v:stroke on="f"/>
                  <v:imagedata o:title=""/>
                  <o:lock v:ext="edit" aspectratio="f"/>
                </v:shape>
                <v:shape id="Freeform 30" o:spid="_x0000_s1026" o:spt="100" style="position:absolute;left:10241;top:14433;height:96;width:144;" fillcolor="#005196" filled="t" stroked="f" coordsize="144,96" o:gfxdata="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Eilrq8AAAA&#10;2wAAAA8AAAAAAAAAAQAgAAAAIgAAAGRycy9kb3ducmV2LnhtbFBLAQIUABQAAAAIAIdO4kAzLwWe&#10;OwAAADkAAAAQAAAAAAAAAAEAIAAAAAsBAABkcnMvc2hhcGV4bWwueG1sUEsFBgAAAAAGAAYAWwEA&#10;ALUDAAAAAA==&#10;" path="m0,43l9,62,24,72,43,86,62,91,81,96,105,96,125,96,144,91,129,82,115,77,101,67,86,62,77,53,72,38,67,24,72,0,0,43xe">
                  <v:path o:connectlocs="0,43;9,62;24,72;43,86;62,91;81,96;105,96;125,96;144,91;129,82;115,77;101,67;86,62;77,53;72,38;67,24;72,0;0,43" o:connectangles="0,0,0,0,0,0,0,0,0,0,0,0,0,0,0,0,0,0"/>
                  <v:fill on="t" focussize="0,0"/>
                  <v:stroke on="f"/>
                  <v:imagedata o:title=""/>
                  <o:lock v:ext="edit" aspectratio="f"/>
                </v:shape>
                <v:shape id="Freeform 31" o:spid="_x0000_s1026" o:spt="100" style="position:absolute;left:10178;top:14529;height:77;width:68;" fillcolor="#005196" filled="t" stroked="f" coordsize="68,77" o:gfxdata="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5mJK8AAAA&#10;2wAAAA8AAAAAAAAAAQAgAAAAIgAAAGRycy9kb3ducmV2LnhtbFBLAQIUABQAAAAIAIdO4kAzLwWe&#10;OwAAADkAAAAQAAAAAAAAAAEAIAAAAAsBAABkcnMvc2hhcGV4bWwueG1sUEsFBgAAAAAGAAYAWwEA&#10;ALUDAAAAAA==&#10;" path="m5,62l15,72,24,72,34,77,39,77,44,77,53,72,58,72,63,62,68,48,68,38,58,24,53,10,48,5,44,0,34,0,29,0,20,5,15,5,10,10,5,14,0,24,0,38,0,53,5,62xe">
                  <v:path o:connectlocs="5,62;15,72;24,72;34,77;39,77;44,77;53,72;58,72;63,62;68,48;68,38;58,24;53,10;48,5;44,0;34,0;29,0;20,5;15,5;10,10;5,14;0,24;0,38;0,53;5,62" o:connectangles="0,0,0,0,0,0,0,0,0,0,0,0,0,0,0,0,0,0,0,0,0,0,0,0,0"/>
                  <v:fill on="t" focussize="0,0"/>
                  <v:stroke on="f"/>
                  <v:imagedata o:title=""/>
                  <o:lock v:ext="edit" aspectratio="f"/>
                </v:shape>
                <v:shape id="Freeform 32" o:spid="_x0000_s1026" o:spt="100" style="position:absolute;left:10241;top:12849;height:1488;width:494;" fillcolor="#005196" filled="t" stroked="f" coordsize="494,1488" o:gfxdata="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dl+jugAAANsA&#10;AAAPAAAAAAAAAAEAIAAAACIAAABkcnMvZG93bnJldi54bWxQSwECFAAUAAAACACHTuJAMy8FnjsA&#10;AAA5AAAAEAAAAAAAAAABACAAAAAJAQAAZHJzL3NoYXBleG1sLnhtbFBLBQYAAAAABgAGAFsBAACz&#10;Aw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0,389,0,360,14,336,34,307,62,283,96,264,125,245,158,235,187,225,259,221,341,216,413,211,490,201,557,192,614,177,658,153,691,125,706,101,710,81,710,62,706,48,696,38,677,33,653,33,629,43,605,53,595,62,586,77,586,91,590,105,605,110,614,120,629,129,600,125,576,120,562,105,557,125,538,134,528,134,509,129,490,120,480,110,480,96,485,81,494,67,509,53,528,38,542,29,557,14,595,5,648,0,706,9,754,29,797,48,835,72,859,96,878,120,898,144,912,163,931,182,955,216,1003,245,1051,273,1099,297,1152,312,1214,326,1291,326,1382,317,1488,331,1474,341,1459,350,1445,360,1435,369,1430,379,1421,393,1411,408,1406xe">
                  <v:path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fill on="t" focussize="0,0"/>
                  <v:stroke on="f"/>
                  <v:imagedata o:title=""/>
                  <o:lock v:ext="edit" aspectratio="f"/>
                </v:shape>
                <v:shape id="Freeform 33" o:spid="_x0000_s1026" o:spt="100" style="position:absolute;left:10505;top:14841;height:811;width:254;" fillcolor="#005196" filled="t" stroked="f" coordsize="254,811" o:gfxdata="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Ivfb4A&#10;AADbAAAADwAAAAAAAAABACAAAAAiAAAAZHJzL2Rvd25yZXYueG1sUEsBAhQAFAAAAAgAh07iQDMv&#10;BZ47AAAAOQAAABAAAAAAAAAAAQAgAAAADQEAAGRycy9zaGFwZXhtbC54bWxQSwUGAAAAAAYABgBb&#10;AQAAtwMAAAAA&#10;" path="m0,53l48,115,81,187,115,264,139,346,158,432,163,523,163,619,153,710,235,811,249,730,254,638,254,542,249,442,235,341,211,240,182,149,144,62,139,62,129,62,115,58,105,53,96,48,86,34,77,24,62,5,57,0,48,0,43,5,33,14,29,29,19,38,9,48,0,53xe">
                  <v:path o:connectlocs="0,53;48,115;81,187;115,264;139,346;158,432;163,523;163,619;153,710;235,811;249,730;254,638;254,542;249,442;235,341;211,240;182,149;144,62;139,62;129,62;115,58;105,53;96,48;86,34;77,24;62,5;57,0;48,0;43,5;33,14;29,29;19,38;9,48;0,53" o:connectangles="0,0,0,0,0,0,0,0,0,0,0,0,0,0,0,0,0,0,0,0,0,0,0,0,0,0,0,0,0,0,0,0,0,0"/>
                  <v:fill on="t" focussize="0,0"/>
                  <v:stroke on="f"/>
                  <v:imagedata o:title=""/>
                  <o:lock v:ext="edit" aspectratio="f"/>
                </v:shape>
                <v:shape id="Freeform 34" o:spid="_x0000_s1026" o:spt="100" style="position:absolute;left:2292;top:1703;height:173;width:149;" fillcolor="#005196" filled="t" stroked="f" coordsize="149,173" o:gfxdata="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CckO5AAAA2wAA&#10;AA8AAAAAAAAAAQAgAAAAIgAAAGRycy9kb3ducmV2LnhtbFBLAQIUABQAAAAIAIdO4kAzLwWeOwAA&#10;ADkAAAAQAAAAAAAAAAEAIAAAAAgBAABkcnMvc2hhcGV4bWwueG1sUEsFBgAAAAAGAAYAWwEAALID&#10;AAAAAA==&#10;" path="m0,140l19,120,34,96,53,77,67,58,82,39,96,24,106,10,110,5,115,0,125,0,134,0,139,5,149,15,149,24,149,34,139,44,130,63,110,82,96,101,77,125,58,144,43,159,34,173,29,173,0,140xe">
                  <v:path o:connectlocs="0,140;19,120;34,96;53,77;67,58;82,39;96,24;106,10;110,5;115,0;125,0;134,0;139,5;149,15;149,24;149,34;139,44;130,63;110,82;96,101;77,125;58,144;43,159;34,173;29,173;0,140" o:connectangles="0,0,0,0,0,0,0,0,0,0,0,0,0,0,0,0,0,0,0,0,0,0,0,0,0,0"/>
                  <v:fill on="t" focussize="0,0"/>
                  <v:stroke on="f"/>
                  <v:imagedata o:title=""/>
                  <o:lock v:ext="edit" aspectratio="f"/>
                </v:shape>
                <v:shape id="Freeform 35" o:spid="_x0000_s1026" o:spt="100" style="position:absolute;left:2258;top:1003;height:854;width:816;" fillcolor="#005196" filled="t" stroked="f" coordsize="816,854" o:gfxdata="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G9ZdvQAA&#10;ANsAAAAPAAAAAAAAAAEAIAAAACIAAABkcnMvZG93bnJldi54bWxQSwECFAAUAAAACACHTuJAMy8F&#10;njsAAAA5AAAAEAAAAAAAAAABACAAAAAMAQAAZHJzL3NoYXBleG1sLnhtbFBLBQYAAAAABgAGAFsB&#10;AAC2Aw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0,388,0,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0,380,24,380,52,375,76,360,100,351,115,336,124,327,144,312,158,298,172,288,187,279,201,274,211,269,220,274,230,279,230,293,216,298,206,308,192,322,177,332,158,341,144,351,124,365,115,375,110xe">
                  <v:path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fill on="t" focussize="0,0"/>
                  <v:stroke on="f"/>
                  <v:imagedata o:title=""/>
                  <o:lock v:ext="edit" aspectratio="f"/>
                </v:shape>
                <v:shape id="Freeform 36" o:spid="_x0000_s1026" o:spt="100" style="position:absolute;left:2546;top:1478;height:182;width:77;" fillcolor="#005196" filled="t" stroked="f" coordsize="77,182" o:gfxdata="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fXfYr4A&#10;AADbAAAADwAAAAAAAAABACAAAAAiAAAAZHJzL2Rvd25yZXYueG1sUEsBAhQAFAAAAAgAh07iQDMv&#10;BZ47AAAAOQAAABAAAAAAAAAAAQAgAAAADQEAAGRycy9zaGFwZXhtbC54bWxQSwUGAAAAAAYABgBb&#10;AQAAtwMAAAAA&#10;" path="m39,182l29,173,20,153,10,134,5,105,0,81,0,53,0,29,5,0,10,19,20,43,24,57,29,77,34,86,44,96,58,96,77,91,39,182xe">
                  <v:path o:connectlocs="39,182;29,173;20,153;10,134;5,105;0,81;0,53;0,29;5,0;10,19;20,43;24,57;29,77;34,86;44,96;58,96;77,91;39,182" o:connectangles="0,0,0,0,0,0,0,0,0,0,0,0,0,0,0,0,0,0"/>
                  <v:fill on="t" focussize="0,0"/>
                  <v:stroke on="f"/>
                  <v:imagedata o:title=""/>
                  <o:lock v:ext="edit" aspectratio="f"/>
                </v:shape>
                <v:shape id="Freeform 37" o:spid="_x0000_s1026" o:spt="100" style="position:absolute;left:2484;top:1655;height:87;width:62;" fillcolor="#005196" filled="t" stroked="f" coordsize="62,87" o:gfxdata="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4Xt6vQAA&#10;ANsAAAAPAAAAAAAAAAEAIAAAACIAAABkcnMvZG93bnJldi54bWxQSwECFAAUAAAACACHTuJAMy8F&#10;njsAAAA5AAAAEAAAAAAAAAABACAAAAAMAQAAZHJzL3NoYXBleG1sLnhtbFBLBQYAAAAABgAGAFsB&#10;AAC2AwAAAAA=&#10;" path="m14,77l5,53,0,39,5,20,14,5,24,0,34,5,48,10,58,20,62,29,62,48,58,63,53,77,43,82,34,87,24,82,14,77xe">
                  <v:path o:connectlocs="14,77;5,53;0,39;5,20;14,5;24,0;34,5;48,10;58,20;62,29;62,48;58,63;53,77;43,82;34,87;24,82;14,77" o:connectangles="0,0,0,0,0,0,0,0,0,0,0,0,0,0,0,0,0"/>
                  <v:fill on="t" focussize="0,0"/>
                  <v:stroke on="f"/>
                  <v:imagedata o:title=""/>
                  <o:lock v:ext="edit" aspectratio="f"/>
                </v:shape>
                <v:shape id="Freeform 38" o:spid="_x0000_s1026" o:spt="100" style="position:absolute;left:2700;top:1046;height:614;width:1190;" fillcolor="#005196" filled="t" stroked="f" coordsize="1190,614" o:gfxdata="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489KbsAAADb&#10;AAAADwAAAAAAAAABACAAAAAiAAAAZHJzL2Rvd25yZXYueG1sUEsBAhQAFAAAAAgAh07iQDMvBZ47&#10;AAAAOQAAABAAAAAAAAAAAQAgAAAACgEAAGRycy9zaGFwZXhtbC54bWxQSwUGAAAAAAYABgBbAQAA&#10;tAMAAAAA&#10;" path="m67,105l91,101,120,91,154,91,187,91,226,96,259,101,298,110,331,125,370,144,403,163,432,187,461,221,485,254,509,293,523,336,533,389,538,369,538,336,533,302,528,259,533,240,538,216,547,192,557,177,571,168,586,168,600,182,614,211,619,230,629,216,624,158,634,115,643,86,662,67,682,53,701,38,710,24,715,0,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0,216,14,201,24,187,34,177,43,163,48,153,58,139,62,120,67,105xe">
                  <v:path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fill on="t" focussize="0,0"/>
                  <v:stroke on="f"/>
                  <v:imagedata o:title=""/>
                  <o:lock v:ext="edit" aspectratio="f"/>
                </v:shape>
                <v:shape id="Freeform 39" o:spid="_x0000_s1026" o:spt="100" style="position:absolute;left:1654;top:1012;height:317;width:643;" fillcolor="#005196" filled="t" stroked="f" coordsize="643,317" o:gfxdata="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F47R74A&#10;AADbAAAADwAAAAAAAAABACAAAAAiAAAAZHJzL2Rvd25yZXYueG1sUEsBAhQAFAAAAAgAh07iQDMv&#10;BZ47AAAAOQAAABAAAAAAAAAAAQAgAAAADQEAAGRycy9zaGFwZXhtbC54bWxQSwUGAAAAAAYABgBb&#10;AQAAtwMAAAAA&#10;" path="m604,317l580,288,552,264,523,235,494,216,465,192,432,178,398,159,364,144,336,135,297,125,264,115,225,111,187,111,153,111,115,120,76,125,0,29,28,19,62,10,100,5,134,0,172,0,211,0,254,5,292,10,331,19,374,29,412,39,451,53,489,72,528,91,561,115,595,139,595,149,595,159,600,173,600,187,609,202,614,211,628,226,638,240,643,250,643,259,638,269,633,274,624,283,614,298,604,307,604,317xe">
                  <v:path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fill on="t" focussize="0,0"/>
                  <v:stroke on="f"/>
                  <v:imagedata o:title=""/>
                  <o:lock v:ext="edit" aspectratio="f"/>
                </v:shape>
                <v:shape id="Freeform 40" o:spid="_x0000_s1026" o:spt="100" style="position:absolute;left:1769;top:1171;height:652;width:561;" fillcolor="#005196" filled="t" stroked="f" coordsize="561,652" o:gfxdata="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2dA74A&#10;AADbAAAADwAAAAAAAAABACAAAAAiAAAAZHJzL2Rvd25yZXYueG1sUEsBAhQAFAAAAAgAh07iQDMv&#10;BZ47AAAAOQAAABAAAAAAAAAAAQAgAAAADQEAAGRycy9zaGFwZXhtbC54bWxQSwUGAAAAAAYABgBb&#10;AQAAtwMAAAAA&#10;" path="m0,14l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xe">
                  <v:path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fill on="t" focussize="0,0"/>
                  <v:stroke on="f"/>
                  <v:imagedata o:title=""/>
                  <o:lock v:ext="edit" aspectratio="f"/>
                </v:shape>
                <v:shape id="Freeform 41" o:spid="_x0000_s1026" o:spt="100" style="position:absolute;left:1754;top:1185;height:706;width:524;" fillcolor="#005196" filled="t" stroked="f" coordsize="524,706" o:gfxdata="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z+YJb4A&#10;AADbAAAADwAAAAAAAAABACAAAAAiAAAAZHJzL2Rvd25yZXYueG1sUEsBAhQAFAAAAAgAh07iQDMv&#10;BZ47AAAAOQAAABAAAAAAAAAAAQAgAAAADQEAAGRycy9zaGFwZXhtbC54bWxQSwUGAAAAAAYABgBb&#10;AQAAtwMAAAAA&#10;" path="m15,0l5,34,0,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524,638,15,0xe">
                  <v:path o:connectlocs="5,34;5,96;20,139;39,168;63,182;58,187;29,197;34,240;63,307;111,360;159,374;164,389;144,403;125,418;120,446;144,490;188,528;240,547;312,562;375,552;413,538;423,562;408,571;399,586;389,600;399,614;428,634;456,658;471,682;480,706;485,696;524,638" o:connectangles="0,0,0,0,0,0,0,0,0,0,0,0,0,0,0,0,0,0,0,0,0,0,0,0,0,0,0,0,0,0,0,0"/>
                  <v:fill on="t" focussize="0,0"/>
                  <v:stroke on="f"/>
                  <v:imagedata o:title=""/>
                  <o:lock v:ext="edit" aspectratio="f"/>
                </v:shape>
                <v:shape id="Freeform 42" o:spid="_x0000_s1026" o:spt="100" style="position:absolute;left:2330;top:1843;height:192;width:164;" fillcolor="#005196" filled="t" stroked="f" coordsize="164,192" o:gfxdata="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qWO6vQAA&#10;ANsAAAAPAAAAAAAAAAEAIAAAACIAAABkcnMvZG93bnJldi54bWxQSwECFAAUAAAACACHTuJAMy8F&#10;njsAAAA5AAAAEAAAAAAAAAABACAAAAAMAQAAZHJzL3NoYXBleG1sLnhtbFBLBQYAAAAABgAGAFsB&#10;AAC2AwAAAAA=&#10;" path="m44,0l58,14,72,24,87,33,106,43,120,48,135,48,149,52,164,48,154,62,144,72,135,81,125,91,116,100,106,110,101,115,92,115,101,120,111,129,120,134,125,144,130,158,130,168,125,182,120,192,0,48,44,0xe">
                  <v:path o:connectlocs="44,0;58,14;72,24;87,33;106,43;120,48;135,48;149,52;164,48;154,62;144,72;135,81;125,91;116,100;106,110;101,115;92,115;101,120;111,129;120,134;125,144;130,158;130,168;125,182;120,192;0,48;44,0" o:connectangles="0,0,0,0,0,0,0,0,0,0,0,0,0,0,0,0,0,0,0,0,0,0,0,0,0,0,0"/>
                  <v:fill on="t" focussize="0,0"/>
                  <v:stroke on="f"/>
                  <v:imagedata o:title=""/>
                  <o:lock v:ext="edit" aspectratio="f"/>
                </v:shape>
                <v:shape id="Freeform 43" o:spid="_x0000_s1026" o:spt="100" style="position:absolute;left:2297;top:1891;height:196;width:149;" fillcolor="#005196" filled="t" stroked="f" coordsize="149,196" o:gfxdata="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PV9PugAAANsA&#10;AAAPAAAAAAAAAAEAIAAAACIAAABkcnMvZG93bnJldi54bWxQSwECFAAUAAAACACHTuJAMy8FnjsA&#10;AAA5AAAAEAAAAAAAAAABACAAAAAJAQAAZHJzL3NoYXBleG1sLnhtbFBLBQYAAAAABgAGAFsBAACz&#10;AwAAAAA=&#10;" path="m0,52l9,72,19,86,24,110,29,129,33,144,38,168,38,182,38,196,43,187,53,177,62,168,72,153,77,144,86,134,91,124,91,115,91,124,101,134,105,144,115,153,120,158,129,158,139,153,149,144,33,0,0,52xe">
                  <v:path o:connectlocs="0,52;9,72;19,86;24,110;29,129;33,144;38,168;38,182;38,196;43,187;53,177;62,168;72,153;77,144;86,134;91,124;91,115;91,124;101,134;105,144;115,153;120,158;129,158;139,153;149,144;33,0;0,52" o:connectangles="0,0,0,0,0,0,0,0,0,0,0,0,0,0,0,0,0,0,0,0,0,0,0,0,0,0,0"/>
                  <v:fill on="t" focussize="0,0"/>
                  <v:stroke on="f"/>
                  <v:imagedata o:title=""/>
                  <o:lock v:ext="edit" aspectratio="f"/>
                </v:shape>
                <v:shape id="Freeform 44" o:spid="_x0000_s1026" o:spt="100" style="position:absolute;left:2182;top:1843;height:182;width:139;" fillcolor="#005196" filled="t" stroked="f" coordsize="139,182" o:gfxdata="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OlqPi/&#10;AAAA2wAAAA8AAAAAAAAAAQAgAAAAIgAAAGRycy9kb3ducmV2LnhtbFBLAQIUABQAAAAIAIdO4kAz&#10;LwWeOwAAADkAAAAQAAAAAAAAAAEAIAAAAA4BAABkcnMvc2hhcGV4bWwueG1sUEsFBgAAAAAGAAYA&#10;WwEAALgDAAAAAA==&#10;" path="m110,0l96,19,81,43,62,62,48,81,33,100,19,115,9,129,4,134,0,139,0,148,4,163,4,172,14,177,19,182,28,182,38,172,52,158,67,139,81,115,100,91,115,67,129,52,139,38,139,33,110,0xe">
                  <v:path o:connectlocs="110,0;96,19;81,43;62,62;48,81;33,100;19,115;9,129;4,134;0,139;0,148;4,163;4,172;14,177;19,182;28,182;38,172;52,158;67,139;81,115;100,91;115,67;129,52;139,38;139,33;110,0" o:connectangles="0,0,0,0,0,0,0,0,0,0,0,0,0,0,0,0,0,0,0,0,0,0,0,0,0,0"/>
                  <v:fill on="t" focussize="0,0"/>
                  <v:stroke on="f"/>
                  <v:imagedata o:title=""/>
                  <o:lock v:ext="edit" aspectratio="f"/>
                </v:shape>
                <v:shape id="Freeform 45" o:spid="_x0000_s1026" o:spt="100" style="position:absolute;left:1625;top:1790;height:1027;width:681;" fillcolor="#005196" filled="t" stroked="f" coordsize="681,1027" o:gfxdata="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EkExi5AAAA2wAA&#10;AA8AAAAAAAAAAQAgAAAAIgAAAGRycy9kb3ducmV2LnhtbFBLAQIUABQAAAAIAIdO4kAzLwWeOwAA&#10;ADkAAAAQAAAAAAAAAAEAIAAAAAgBAABkcnMvc2hhcGV4bWwueG1sUEsFBgAAAAAGAAYAWwEAALID&#10;A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0,283,9,264,19,249,38,235,62,225,81,216,91,206,91,201,86,192,81,187,67,177,57,177,43,168,29,158,19,144,14,129,14,110,14,96,24,81,38,67,57,57,77,57,96,62,115,67,129,77,144,86,158,96,168,105,173,91,177,77,182,67,187,57,192,48,201,43,211,43,216,38,230,43,245,48,259,53,269,62,283,72,293,81,307,101,312,115,317,96,321,72,326,57,331,48,336,38,345,33,355,33,365,33,374,33,403,29,427,19,451,0,470,9,480,19,480,29,485,38,480,48,480,57,470,67,465,81,461,91,446,101,432,110,413,125,398,134,384,149,365,158,355,163,345,177,341,182,345,182,360,173,374,163,384,153,393,139,403,125,417,110,432,101,446,91,461,86,475xe">
                  <v:path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fill on="t" focussize="0,0"/>
                  <v:stroke on="f"/>
                  <v:imagedata o:title=""/>
                  <o:lock v:ext="edit" aspectratio="f"/>
                </v:shape>
                <v:shape id="Freeform 46" o:spid="_x0000_s1026" o:spt="100" style="position:absolute;left:2004;top:2155;height:96;width:149;" fillcolor="#005196" filled="t" stroked="f" coordsize="149,96" o:gfxdata="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rqbG8AAAA&#10;2wAAAA8AAAAAAAAAAQAgAAAAIgAAAGRycy9kb3ducmV2LnhtbFBLAQIUABQAAAAIAIdO4kAzLwWe&#10;OwAAADkAAAAQAAAAAAAAAAEAIAAAAAsBAABkcnMvc2hhcGV4bWwueG1sUEsFBgAAAAAGAAYAWwEA&#10;ALUDAAAAAA==&#10;" path="m149,52l134,38,120,24,106,14,86,9,62,4,43,0,19,4,0,9,14,19,29,24,43,28,58,38,67,48,72,62,77,76,72,96,149,52xe">
                  <v:path o:connectlocs="149,52;134,38;120,24;106,14;86,9;62,4;43,0;19,4;0,9;14,19;29,24;43,28;58,38;67,48;72,62;77,76;72,96;149,52" o:connectangles="0,0,0,0,0,0,0,0,0,0,0,0,0,0,0,0,0,0"/>
                  <v:fill on="t" focussize="0,0"/>
                  <v:stroke on="f"/>
                  <v:imagedata o:title=""/>
                  <o:lock v:ext="edit" aspectratio="f"/>
                </v:shape>
                <v:shape id="Freeform 47" o:spid="_x0000_s1026" o:spt="100" style="position:absolute;left:2143;top:2083;height:76;width:72;" fillcolor="#005196" filled="t" stroked="f" coordsize="72,76" o:gfxdata="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FVt422AAAA2wAAAA8A&#10;AAAAAAAAAQAgAAAAIgAAAGRycy9kb3ducmV2LnhtbFBLAQIUABQAAAAIAIdO4kAzLwWeOwAAADkA&#10;AAAQAAAAAAAAAAEAIAAAAAUBAABkcnMvc2hhcGV4bWwueG1sUEsFBgAAAAAGAAYAWwEAAK8DAAAA&#10;AA==&#10;" path="m63,14l53,4,43,4,39,0,29,0,24,0,19,4,10,4,10,14,0,28,5,38,10,52,19,67,24,72,29,76,34,76,39,76,48,72,53,72,58,67,63,62,67,52,72,38,72,24,63,14xe">
                  <v:path o:connectlocs="63,14;53,4;43,4;39,0;29,0;24,0;19,4;10,4;10,14;0,28;5,38;10,52;19,67;24,72;29,76;34,76;39,76;48,72;53,72;58,67;63,62;67,52;72,38;72,24;63,14" o:connectangles="0,0,0,0,0,0,0,0,0,0,0,0,0,0,0,0,0,0,0,0,0,0,0,0,0"/>
                  <v:fill on="t" focussize="0,0"/>
                  <v:stroke on="f"/>
                  <v:imagedata o:title=""/>
                  <o:lock v:ext="edit" aspectratio="f"/>
                </v:shape>
                <v:shape id="Freeform 48" o:spid="_x0000_s1026" o:spt="100" style="position:absolute;left:1654;top:2351;height:1488;width:494;" fillcolor="#005196" filled="t" stroked="f" coordsize="494,1488" o:gfxdata="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meRsr4A&#10;AADbAAAADwAAAAAAAAABACAAAAAiAAAAZHJzL2Rvd25yZXYueG1sUEsBAhQAFAAAAAgAh07iQDMv&#10;BZ47AAAAOQAAABAAAAAAAAAAAQAgAAAADQEAAGRycy9zaGFwZXhtbC54bWxQSwUGAAAAAAYABgBb&#10;AQAAtwMAAAAA&#10;" path="m86,82l81,111,76,149,76,192,76,236,81,279,86,322,96,370,105,413,120,461,134,500,158,538,182,576,206,605,240,634,273,653,316,668,307,672,297,672,288,672,273,672,259,672,244,668,225,663,211,663,192,663,177,672,158,682,144,696,139,711,139,730,148,749,172,768,187,778,177,783,129,778,96,788,72,807,57,826,48,850,33,874,19,888,0,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0,163,15,153,29,144,44,134,48,124,58,115,68,100,72,86,82xe">
                  <v:path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fill on="t" focussize="0,0"/>
                  <v:stroke on="f"/>
                  <v:imagedata o:title=""/>
                  <o:lock v:ext="edit" aspectratio="f"/>
                </v:shape>
                <v:shape id="Freeform 49" o:spid="_x0000_s1026" o:spt="100" style="position:absolute;left:1630;top:1041;height:806;width:254;" fillcolor="#005196" filled="t" stroked="f" coordsize="254,806" o:gfxdata="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hy4zb4A&#10;AADbAAAADwAAAAAAAAABACAAAAAiAAAAZHJzL2Rvd25yZXYueG1sUEsBAhQAFAAAAAgAh07iQDMv&#10;BZ47AAAAOQAAABAAAAAAAAAAAQAgAAAADQEAAGRycy9zaGFwZXhtbC54bWxQSwUGAAAAAAYABgBb&#10;AQAAtwMAAAAA&#10;" path="m254,754l211,691,172,619,139,542,115,461,100,370,91,278,91,187,100,96,24,0,9,82,0,173,0,269,9,365,24,466,43,566,72,658,110,744,120,744,129,744,139,749,148,754,158,758,172,768,182,782,192,802,201,806,206,806,216,802,220,792,230,778,235,768,244,758,254,754xe">
                  <v:path o:connectlocs="254,754;211,691;172,619;139,542;115,461;100,370;91,278;91,187;100,96;24,0;9,82;0,173;0,269;9,365;24,466;43,566;72,658;110,744;120,744;129,744;139,749;148,754;158,758;172,768;182,782;192,802;201,806;206,806;216,802;220,792;230,778;235,768;244,758;254,754" o:connectangles="0,0,0,0,0,0,0,0,0,0,0,0,0,0,0,0,0,0,0,0,0,0,0,0,0,0,0,0,0,0,0,0,0,0"/>
                  <v:fill on="t" focussize="0,0"/>
                  <v:stroke on="f"/>
                  <v:imagedata o:title=""/>
                  <o:lock v:ext="edit" aspectratio="f"/>
                </v:shape>
                <v:rect id="Rectangle 50" o:spid="_x0000_s1026" o:spt="1" style="position:absolute;left:1759;top:4055;height:8506;width:82;" fillcolor="#005196" filled="t" stroked="f" coordsize="21600,21600" o:gfxdata="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q+MKvQAA&#10;ANsAAAAPAAAAAAAAAAEAIAAAACIAAABkcnMvZG93bnJldi54bWxQSwECFAAUAAAACACHTuJAMy8F&#10;njsAAAA5AAAAEAAAAAAAAAABACAAAAAMAQAAZHJzL3NoYXBleG1sLnhtbFBLBQYAAAAABgAGAFsB&#10;AAC2AwAAAAA=&#10;">
                  <v:fill on="t" focussize="0,0"/>
                  <v:stroke on="f"/>
                  <v:imagedata o:title=""/>
                  <o:lock v:ext="edit" aspectratio="f"/>
                </v:rect>
                <v:rect id="Rectangle 51" o:spid="_x0000_s1026" o:spt="1" style="position:absolute;left:4087;top:1166;height:86;width:4253;" fillcolor="#005196" filled="t" stroked="f" coordsize="21600,21600" o:gfxdata="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eX19vQAA&#10;ANsAAAAPAAAAAAAAAAEAIAAAACIAAABkcnMvZG93bnJldi54bWxQSwECFAAUAAAACACHTuJAMy8F&#10;njsAAAA5AAAAEAAAAAAAAAABACAAAAAMAQAAZHJzL3NoYXBleG1sLnhtbFBLBQYAAAAABgAGAFsB&#10;AAC2AwAAAAA=&#10;">
                  <v:fill on="t" focussize="0,0"/>
                  <v:stroke on="f"/>
                  <v:imagedata o:title=""/>
                  <o:lock v:ext="edit" aspectratio="f"/>
                </v:rect>
                <v:shape id="Freeform 52" o:spid="_x0000_s1026" o:spt="100" style="position:absolute;left:2326;top:14812;height:173;width:144;" fillcolor="#005196" filled="t" stroked="f" coordsize="144,173" o:gfxdata="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gLiaG/&#10;AAAA2wAAAA8AAAAAAAAAAQAgAAAAIgAAAGRycy9kb3ducmV2LnhtbFBLAQIUABQAAAAIAIdO4kAz&#10;LwWeOwAAADkAAAAQAAAAAAAAAAEAIAAAAA4BAABkcnMvc2hhcGV4bWwueG1sUEsFBgAAAAAGAAYA&#10;WwEAALgDAAAAAA==&#10;" path="m0,34l14,53,33,77,48,96,62,115,76,135,91,149,100,163,105,168,115,173,120,173,129,168,134,168,144,159,144,149,144,139,134,125,124,111,110,91,91,72,72,53,52,29,38,15,28,0,24,0,0,34xe">
                  <v:path o:connectlocs="0,34;14,53;33,77;48,96;62,115;76,135;91,149;100,163;105,168;115,173;120,173;129,168;134,168;144,159;144,149;144,139;134,125;124,111;110,91;91,72;72,53;52,29;38,15;28,0;24,0;0,34" o:connectangles="0,0,0,0,0,0,0,0,0,0,0,0,0,0,0,0,0,0,0,0,0,0,0,0,0,0"/>
                  <v:fill on="t" focussize="0,0"/>
                  <v:stroke on="f"/>
                  <v:imagedata o:title=""/>
                  <o:lock v:ext="edit" aspectratio="f"/>
                </v:shape>
                <v:shape id="Freeform 53" o:spid="_x0000_s1026" o:spt="100" style="position:absolute;left:2287;top:14831;height:855;width:816;" fillcolor="#005196" filled="t" stroked="f" coordsize="816,855" o:gfxdata="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HxS7sAAADb&#10;AAAADwAAAAAAAAABACAAAAAiAAAAZHJzL2Rvd25yZXYueG1sUEsBAhQAFAAAAAgAh07iQDMvBZ47&#10;AAAAOQAAABAAAAAAAAAAAQAgAAAACgEAAGRycy9zaGFwZXhtbC54bWxQSwUGAAAAAAYABgBbAQAA&#10;tAM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0,173,5,144,24,115,53,96,87,82,135,72,188,67,255,67,322,67,351,77,380,87,413,96,447,111,476,125,500,139,524,149,543,163,557,173,576,178,596,183,615,187,634,192,653,192,672,192,682,187,701,178,653,163,610,144,567,125,528,101,495,82,456,67,423,63,389,53,408,29,428,15,442,5,461,0,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v:path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fill on="t" focussize="0,0"/>
                  <v:stroke on="f"/>
                  <v:imagedata o:title=""/>
                  <o:lock v:ext="edit" aspectratio="f"/>
                </v:shape>
                <v:shape id="Freeform 54" o:spid="_x0000_s1026" o:spt="100" style="position:absolute;left:2575;top:15028;height:183;width:77;" fillcolor="#005196" filled="t" stroked="f" coordsize="77,183" o:gfxdata="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15PIvQAA&#10;ANsAAAAPAAAAAAAAAAEAIAAAACIAAABkcnMvZG93bnJldi54bWxQSwECFAAUAAAACACHTuJAMy8F&#10;njsAAAA5AAAAEAAAAAAAAAABACAAAAAMAQAAZHJzL3NoYXBleG1sLnhtbFBLBQYAAAAABgAGAFsB&#10;AAC2AwAAAAA=&#10;" path="m43,0l29,10,19,29,10,48,5,77,0,101,0,130,5,154,5,183,15,159,19,144,24,125,29,106,39,91,48,87,58,87,77,87,43,0xe">
                  <v:path o:connectlocs="43,0;29,10;19,29;10,48;5,77;0,101;0,130;5,154;5,183;15,159;19,144;24,125;29,106;39,91;48,87;58,87;77,87;43,0" o:connectangles="0,0,0,0,0,0,0,0,0,0,0,0,0,0,0,0,0,0"/>
                  <v:fill on="t" focussize="0,0"/>
                  <v:stroke on="f"/>
                  <v:imagedata o:title=""/>
                  <o:lock v:ext="edit" aspectratio="f"/>
                </v:shape>
                <v:shape id="Freeform 55" o:spid="_x0000_s1026" o:spt="100" style="position:absolute;left:2518;top:14947;height:86;width:57;" fillcolor="#005196" filled="t" stroked="f" coordsize="57,86" o:gfxdata="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NnPs65AAAA2wAA&#10;AA8AAAAAAAAAAQAgAAAAIgAAAGRycy9kb3ducmV2LnhtbFBLAQIUABQAAAAIAIdO4kAzLwWeOwAA&#10;ADkAAAAQAAAAAAAAAAEAIAAAAAgBAABkcnMvc2hhcGV4bWwueG1sUEsFBgAAAAAGAAYAWwEAALID&#10;AAAAAA==&#10;" path="m9,9l0,28,0,48,0,67,9,81,19,86,33,81,43,76,52,67,57,52,57,38,52,24,48,9,43,4,28,0,19,0,9,9xe">
                  <v:path o:connectlocs="9,9;0,28;0,48;0,67;9,81;19,86;33,81;43,76;52,67;57,52;57,38;52,24;48,9;43,4;28,0;19,0;9,9" o:connectangles="0,0,0,0,0,0,0,0,0,0,0,0,0,0,0,0,0"/>
                  <v:fill on="t" focussize="0,0"/>
                  <v:stroke on="f"/>
                  <v:imagedata o:title=""/>
                  <o:lock v:ext="edit" aspectratio="f"/>
                </v:shape>
                <v:shape id="Freeform 56" o:spid="_x0000_s1026" o:spt="100" style="position:absolute;left:2729;top:15028;height:615;width:1195;" fillcolor="#005196" filled="t" stroked="f" coordsize="1195,615" o:gfxdata="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54Z/74A&#10;AADbAAAADwAAAAAAAAABACAAAAAiAAAAZHJzL2Rvd25yZXYueG1sUEsBAhQAFAAAAAgAh07iQDMv&#10;BZ47AAAAOQAAABAAAAAAAAAAAQAgAAAADQEAAGRycy9zaGFwZXhtbC54bWxQSwUGAAAAAAYABgBb&#10;AQAAtwM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0,629,0,609,5,590,10,552,34,528,58,509,87,489,115,475,149,461,178,446,207,427,231,408,250,389,269,369,288,350,303,336,322,312,341,293,355,269,370,245,379,221,389,192,399,158,403,125,403,86,403,48,403,0,399,14,413,24,423,33,437,43,451,53,461,57,475,62,490,67,509xe">
                  <v:path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fill on="t" focussize="0,0"/>
                  <v:stroke on="f"/>
                  <v:imagedata o:title=""/>
                  <o:lock v:ext="edit" aspectratio="f"/>
                </v:shape>
                <v:shape id="Freeform 57" o:spid="_x0000_s1026" o:spt="100" style="position:absolute;left:1682;top:15359;height:317;width:648;" fillcolor="#005196" filled="t" stroked="f" coordsize="648,317" o:gfxdata="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xuVG/&#10;AAAA2wAAAA8AAAAAAAAAAQAgAAAAIgAAAGRycy9kb3ducmV2LnhtbFBLAQIUABQAAAAIAIdO4kAz&#10;LwWeOwAAADkAAAAQAAAAAAAAAAEAIAAAAA4BAABkcnMvc2hhcGV4bWwueG1sUEsFBgAAAAAGAAYA&#10;WwEAALgDAAAAAA==&#10;" path="m605,0l581,29,552,53,528,82,500,101,466,125,437,144,404,159,370,173,336,183,298,192,264,202,226,202,192,207,154,202,116,197,77,192,0,288,34,298,68,308,101,312,140,317,173,317,216,317,255,312,293,308,332,298,375,288,413,279,452,264,490,245,528,226,567,202,596,178,596,168,596,159,600,144,605,130,610,120,615,106,629,92,644,77,648,68,648,58,644,48,634,39,624,29,615,24,610,10,605,0xe">
                  <v:path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fill on="t" focussize="0,0"/>
                  <v:stroke on="f"/>
                  <v:imagedata o:title=""/>
                  <o:lock v:ext="edit" aspectratio="f"/>
                </v:shape>
                <v:shape id="Freeform 58" o:spid="_x0000_s1026" o:spt="100" style="position:absolute;left:1798;top:14865;height:653;width:566;" fillcolor="#005196" filled="t" stroked="f" coordsize="566,653" o:gfxdata="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b5waa8AAAA&#10;2wAAAA8AAAAAAAAAAQAgAAAAIgAAAGRycy9kb3ducmV2LnhtbFBLAQIUABQAAAAIAIdO4kAzLwWe&#10;OwAAADkAAAAQAAAAAAAAAAEAIAAAAAsBAABkcnMvc2hhcGV4bWwueG1sUEsFBgAAAAAGAAYAWwEA&#10;ALUDA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08,0,0,638xe">
                  <v:path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fill on="t" focussize="0,0"/>
                  <v:stroke on="f"/>
                  <v:imagedata o:title=""/>
                  <o:lock v:ext="edit" aspectratio="f"/>
                </v:shape>
                <v:shape id="Freeform 59" o:spid="_x0000_s1026" o:spt="100" style="position:absolute;left:1788;top:14798;height:705;width:518;" fillcolor="#005196" filled="t" stroked="f" coordsize="518,705" o:gfxdata="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VBIjr4A&#10;AADbAAAADwAAAAAAAAABACAAAAAiAAAAZHJzL2Rvd25yZXYueG1sUEsBAhQAFAAAAAgAh07iQDMv&#10;BZ47AAAAOQAAABAAAAAAAAAAAQAgAAAADQEAAGRycy9zaGFwZXhtbC54bWxQSwUGAAAAAAYABgBb&#10;AQAAtwMAAA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518,67,10,705xe">
                  <v:path o:connectlocs="0,667;0,609;14,561;38,537;62,523;53,513;24,509;34,461;62,398;106,345;154,331;163,312;139,302;125,288;120,259;139,216;187,177;240,158;307,144;370,149;408,168;418,149;403,134;394,120;384,105;394,91;422,72;451,43;470,24;475,0;480,9;518,67" o:connectangles="0,0,0,0,0,0,0,0,0,0,0,0,0,0,0,0,0,0,0,0,0,0,0,0,0,0,0,0,0,0,0,0"/>
                  <v:fill on="t" focussize="0,0"/>
                  <v:stroke on="f"/>
                  <v:imagedata o:title=""/>
                  <o:lock v:ext="edit" aspectratio="f"/>
                </v:shape>
                <v:shape id="Freeform 60" o:spid="_x0000_s1026" o:spt="100" style="position:absolute;left:2364;top:14654;height:187;width:158;" fillcolor="#005196" filled="t" stroked="f" coordsize="158,187" o:gfxdata="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7CBu8AAAA&#10;2wAAAA8AAAAAAAAAAQAgAAAAIgAAAGRycy9kb3ducmV2LnhtbFBLAQIUABQAAAAIAIdO4kAzLwWe&#10;OwAAADkAAAAQAAAAAAAAAAEAIAAAAAsBAABkcnMvc2hhcGV4bWwueG1sUEsFBgAAAAAGAAYAWwEA&#10;ALUDAAAAAA==&#10;" path="m38,187l53,177,67,163,86,158,101,149,115,144,130,144,144,139,158,144,149,129,139,120,130,110,125,101,115,91,106,86,96,77,91,77,96,72,106,62,115,57,120,48,125,33,125,24,120,9,115,0,0,144,38,187xe">
                  <v:path o:connectlocs="38,187;53,177;67,163;86,158;101,149;115,144;130,144;144,139;158,144;149,129;139,120;130,110;125,101;115,91;106,86;96,77;91,77;96,72;106,62;115,57;120,48;125,33;125,24;120,9;115,0;0,144;38,187" o:connectangles="0,0,0,0,0,0,0,0,0,0,0,0,0,0,0,0,0,0,0,0,0,0,0,0,0,0,0"/>
                  <v:fill on="t" focussize="0,0"/>
                  <v:stroke on="f"/>
                  <v:imagedata o:title=""/>
                  <o:lock v:ext="edit" aspectratio="f"/>
                </v:shape>
                <v:shape id="Freeform 61" o:spid="_x0000_s1026" o:spt="100" style="position:absolute;left:2326;top:14601;height:197;width:153;" fillcolor="#005196" filled="t" stroked="f" coordsize="153,197" o:gfxdata="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ZO6krsAAADb&#10;AAAADwAAAAAAAAABACAAAAAiAAAAZHJzL2Rvd25yZXYueG1sUEsBAhQAFAAAAAgAh07iQDMvBZ47&#10;AAAAOQAAABAAAAAAAAAAAQAgAAAACgEAAGRycy9zaGFwZXhtbC54bWxQSwUGAAAAAAYABgBbAQAA&#10;tAMAAAAA&#10;" path="m0,149l9,130,19,110,24,91,33,67,38,53,38,29,38,14,38,0,48,10,52,19,62,29,72,43,81,53,86,62,91,72,91,82,96,72,100,62,105,53,115,43,124,38,134,38,144,43,153,53,38,197,0,149xe">
                  <v:path o:connectlocs="0,149;9,130;19,110;24,91;33,67;38,53;38,29;38,14;38,0;48,10;52,19;62,29;72,43;81,53;86,62;91,72;91,82;96,72;100,62;105,53;115,43;124,38;134,38;144,43;153,53;38,197;0,149" o:connectangles="0,0,0,0,0,0,0,0,0,0,0,0,0,0,0,0,0,0,0,0,0,0,0,0,0,0,0"/>
                  <v:fill on="t" focussize="0,0"/>
                  <v:stroke on="f"/>
                  <v:imagedata o:title=""/>
                  <o:lock v:ext="edit" aspectratio="f"/>
                </v:shape>
                <v:shape id="Freeform 62" o:spid="_x0000_s1026" o:spt="100" style="position:absolute;left:2215;top:14663;height:183;width:139;" fillcolor="#005196" filled="t" stroked="f" coordsize="139,183" o:gfxdata="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t98bsAAADb&#10;AAAADwAAAAAAAAABACAAAAAiAAAAZHJzL2Rvd25yZXYueG1sUEsBAhQAFAAAAAgAh07iQDMvBZ47&#10;AAAAOQAAABAAAAAAAAAAAQAgAAAACgEAAGRycy9zaGFwZXhtbC54bWxQSwUGAAAAAAYABgBbAQAA&#10;tAMAAAAA&#10;" path="m111,183l91,164,77,144,58,120,43,101,29,82,15,68,5,53,0,48,0,39,0,29,0,20,5,10,10,5,15,0,24,0,34,10,48,24,63,44,77,68,96,92,111,111,125,130,135,144,139,149,111,183xe">
                  <v:path o:connectlocs="111,183;91,164;77,144;58,120;43,101;29,82;15,68;5,53;0,48;0,39;0,29;0,20;5,10;10,5;15,0;24,0;34,10;48,24;63,44;77,68;96,92;111,111;125,130;135,144;139,149;111,183" o:connectangles="0,0,0,0,0,0,0,0,0,0,0,0,0,0,0,0,0,0,0,0,0,0,0,0,0,0"/>
                  <v:fill on="t" focussize="0,0"/>
                  <v:stroke on="f"/>
                  <v:imagedata o:title=""/>
                  <o:lock v:ext="edit" aspectratio="f"/>
                </v:shape>
                <v:shape id="Freeform 63" o:spid="_x0000_s1026" o:spt="100" style="position:absolute;left:1654;top:13871;height:1028;width:681;" fillcolor="#005196" filled="t" stroked="f" coordsize="681,1028" o:gfxdata="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Zq0nS2AAAA2wAAAA8A&#10;AAAAAAAAAQAgAAAAIgAAAGRycy9kb3ducmV2LnhtbFBLAQIUABQAAAAIAIdO4kAzLwWeOwAAADkA&#10;AAAQAAAAAAAAAAEAIAAAAAUBAABkcnMvc2hhcGV4bWwueG1sUEsFBgAAAAAGAAYAWwEAAK8DAAAA&#10;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0,412,0,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0,557,9,552,19,548,28,548,38,548,48,552,62,557,72,562,81,572,91,581,100,596,115,615,124,629,139,644,148,658,158,672,168,682,177,687,182,682,182,668,172,653,168,644,153,634,139,624,124,610,115,591,100,581,91,567,86,552xe">
                  <v:path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fill on="t" focussize="0,0"/>
                  <v:stroke on="f"/>
                  <v:imagedata o:title=""/>
                  <o:lock v:ext="edit" aspectratio="f"/>
                </v:shape>
                <v:shape id="Freeform 64" o:spid="_x0000_s1026" o:spt="100" style="position:absolute;left:2033;top:14433;height:96;width:149;" fillcolor="#005196" filled="t" stroked="f" coordsize="149,96" o:gfxdata="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GdPS7gAAADbAAAA&#10;DwAAAAAAAAABACAAAAAiAAAAZHJzL2Rvd25yZXYueG1sUEsBAhQAFAAAAAgAh07iQDMvBZ47AAAA&#10;OQAAABAAAAAAAAAAAQAgAAAABwEAAGRycy9zaGFwZXhtbC54bWxQSwUGAAAAAAYABgBbAQAAsQMA&#10;AAAA&#10;" path="m149,43l139,62,125,72,105,86,86,91,67,96,43,96,19,96,0,91,19,82,33,77,48,67,57,62,72,53,77,38,77,24,72,0,149,43xe">
                  <v:path o:connectlocs="149,43;139,62;125,72;105,86;86,91;67,96;43,96;19,96;0,91;19,82;33,77;48,67;57,62;72,53;77,38;77,24;72,0;149,43" o:connectangles="0,0,0,0,0,0,0,0,0,0,0,0,0,0,0,0,0,0"/>
                  <v:fill on="t" focussize="0,0"/>
                  <v:stroke on="f"/>
                  <v:imagedata o:title=""/>
                  <o:lock v:ext="edit" aspectratio="f"/>
                </v:shape>
                <v:shape id="Freeform 65" o:spid="_x0000_s1026" o:spt="100" style="position:absolute;left:2177;top:14529;height:77;width:67;" fillcolor="#005196" filled="t" stroked="f" coordsize="67,77" o:gfxdata="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Q0b68AAAA&#10;2wAAAA8AAAAAAAAAAQAgAAAAIgAAAGRycy9kb3ducmV2LnhtbFBLAQIUABQAAAAIAIdO4kAzLwWe&#10;OwAAADkAAAAQAAAAAAAAAAEAIAAAAAsBAABkcnMvc2hhcGV4bWwueG1sUEsFBgAAAAAGAAYAWwEA&#10;ALUDAAAAAA==&#10;" path="m57,62l48,72,43,72,33,77,29,77,19,77,14,72,9,72,5,62,0,48,0,38,5,24,14,10,19,5,24,0,33,0,38,0,43,5,48,5,57,10,57,14,62,24,67,38,67,53,57,62xe">
                  <v:path o:connectlocs="57,62;48,72;43,72;33,77;29,77;19,77;14,72;9,72;5,62;0,48;0,38;5,24;14,10;19,5;24,0;33,0;38,0;43,5;48,5;57,10;57,14;62,24;67,38;67,53;57,62" o:connectangles="0,0,0,0,0,0,0,0,0,0,0,0,0,0,0,0,0,0,0,0,0,0,0,0,0"/>
                  <v:fill on="t" focussize="0,0"/>
                  <v:stroke on="f"/>
                  <v:imagedata o:title=""/>
                  <o:lock v:ext="edit" aspectratio="f"/>
                </v:shape>
                <v:shape id="Freeform 66" o:spid="_x0000_s1026" o:spt="100" style="position:absolute;left:1687;top:12849;height:1488;width:490;" fillcolor="#005196" filled="t" stroked="f" coordsize="490,1488" o:gfxdata="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QXMy7sAAADb&#10;AAAADwAAAAAAAAABACAAAAAiAAAAZHJzL2Rvd25yZXYueG1sUEsBAhQAFAAAAAgAh07iQDMvBZ47&#10;AAAAOQAAABAAAAAAAAAAAQAgAAAACgEAAGRycy9zaGFwZXhtbC54bWxQSwUGAAAAAAYABgBbAQAA&#10;tAMAAAAA&#10;" path="m87,1406l77,1378,77,1339,72,1296,77,1258,77,1210,82,1166,91,1118,101,1075,115,1032,135,989,154,950,178,912,207,883,235,859,274,835,312,821,303,816,293,816,283,816,269,816,255,821,240,821,226,826,207,826,192,826,173,816,154,806,139,792,135,778,135,758,144,739,168,720,183,715,173,706,125,710,91,701,72,682,53,662,43,638,29,614,19,60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0,106,0,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v:path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fill on="t" focussize="0,0"/>
                  <v:stroke on="f"/>
                  <v:imagedata o:title=""/>
                  <o:lock v:ext="edit" aspectratio="f"/>
                </v:shape>
                <v:shape id="Freeform 67" o:spid="_x0000_s1026" o:spt="100" style="position:absolute;left:1663;top:14841;height:811;width:250;" fillcolor="#005196" filled="t" stroked="f" coordsize="250,811" o:gfxdata="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E96ivQAA&#10;ANsAAAAPAAAAAAAAAAEAIAAAACIAAABkcnMvZG93bnJldi54bWxQSwECFAAUAAAACACHTuJAMy8F&#10;njsAAAA5AAAAEAAAAAAAAAABACAAAAAMAQAAZHJzL3NoYXBleG1sLnhtbFBLBQYAAAAABgAGAFsB&#10;AAC2AwAAAAA=&#10;" path="m250,53l207,115,168,187,139,264,111,346,96,432,87,523,87,619,96,710,19,811,5,730,0,638,0,542,5,442,19,341,39,240,72,149,106,62,115,62,125,62,135,58,144,53,159,48,168,34,178,24,192,5,197,0,207,0,211,5,221,14,226,29,235,38,240,48,250,53xe">
                  <v:path o:connectlocs="250,53;207,115;168,187;139,264;111,346;96,432;87,523;87,619;96,710;19,811;5,730;0,638;0,542;5,442;19,341;39,240;72,149;106,62;115,62;125,62;135,58;144,53;159,48;168,34;178,24;192,5;197,0;207,0;211,5;221,14;226,29;235,38;240,48;250,53" o:connectangles="0,0,0,0,0,0,0,0,0,0,0,0,0,0,0,0,0,0,0,0,0,0,0,0,0,0,0,0,0,0,0,0,0,0"/>
                  <v:fill on="t" focussize="0,0"/>
                  <v:stroke on="f"/>
                  <v:imagedata o:title=""/>
                  <o:lock v:ext="edit" aspectratio="f"/>
                </v:shape>
                <v:rect id="Rectangle 68" o:spid="_x0000_s1026" o:spt="1" style="position:absolute;left:4087;top:15470;height:86;width:4253;" fillcolor="#005196" filled="t" stroked="f" coordsize="21600,21600" o:gfxdata="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KcF8L4A&#10;AADbAAAADwAAAAAAAAABACAAAAAiAAAAZHJzL2Rvd25yZXYueG1sUEsBAhQAFAAAAAgAh07iQDMv&#10;BZ47AAAAOQAAABAAAAAAAAAAAQAgAAAADQEAAGRycy9zaGFwZXhtbC54bWxQSwUGAAAAAAYABgBb&#10;AQAAtwMAAAAA&#10;">
                  <v:fill on="t" focussize="0,0"/>
                  <v:stroke on="f"/>
                  <v:imagedata o:title=""/>
                  <o:lock v:ext="edit" aspectratio="f"/>
                </v:rect>
                <v:rect id="Rectangle 69" o:spid="_x0000_s1026" o:spt="1" style="position:absolute;left:10558;top:4118;height:8505;width:86;" fillcolor="#005196" filled="t" stroked="f" coordsize="21600,21600" o:gfxdata="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dZuHvQAA&#10;ANsAAAAPAAAAAAAAAAEAIAAAACIAAABkcnMvZG93bnJldi54bWxQSwECFAAUAAAACACHTuJAMy8F&#10;njsAAAA5AAAAEAAAAAAAAAABACAAAAAMAQAAZHJzL3NoYXBleG1sLnhtbFBLBQYAAAAABgAGAFsB&#10;AAC2AwAAAAA=&#10;">
                  <v:fill on="t" focussize="0,0"/>
                  <v:stroke on="f"/>
                  <v:imagedata o:title=""/>
                  <o:lock v:ext="edit" aspectratio="f"/>
                </v:rect>
              </v:group>
            </w:pict>
          </mc:Fallback>
        </mc:AlternateContent>
      </w:r>
      <w:r>
        <w:rPr>
          <w:rFonts w:ascii="Times New Roman" w:hAnsi="Times New Roman" w:eastAsia="Times New Roman" w:cs="Times New Roman"/>
          <w:b/>
          <w:i w:val="0"/>
          <w:smallCaps w:val="0"/>
          <w:strike w:val="0"/>
          <w:color w:val="000000"/>
          <w:sz w:val="26"/>
          <w:szCs w:val="26"/>
          <w:u w:val="none"/>
          <w:shd w:val="clear" w:fill="auto"/>
          <w:vertAlign w:val="baseline"/>
          <w:rtl w:val="0"/>
        </w:rPr>
        <w:t xml:space="preserve"> </w:t>
      </w:r>
      <w:r>
        <w:rPr>
          <w:rFonts w:ascii="Times New Roman" w:hAnsi="Times New Roman" w:eastAsia="Times New Roman" w:cs="Times New Roman"/>
          <w:i w:val="0"/>
          <w:smallCaps w:val="0"/>
          <w:strike w:val="0"/>
          <w:color w:val="000000"/>
          <w:sz w:val="26"/>
          <w:szCs w:val="26"/>
          <w:u w:val="none"/>
          <w:shd w:val="clear" w:fill="auto"/>
          <w:vertAlign w:val="baseline"/>
          <w:rtl w:val="0"/>
        </w:rPr>
        <w:t>TRƯỜNG ĐẠI HỌC MỞ THÀNH PHỐ HỒ CHÍ MINH</w:t>
      </w:r>
    </w:p>
    <w:p>
      <w:pPr>
        <w:spacing w:after="0" w:line="312"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KHOA CÔNG NGHỆ THÔNG TIN</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40" w:line="312" w:lineRule="auto"/>
        <w:ind w:left="0" w:right="0" w:firstLine="0"/>
        <w:jc w:val="center"/>
        <w:rPr>
          <w:rFonts w:ascii="Times New Roman" w:hAnsi="Times New Roman" w:eastAsia="Times New Roman" w:cs="Times New Roman"/>
          <w:i w:val="0"/>
          <w:smallCaps w:val="0"/>
          <w:strike w:val="0"/>
          <w:color w:val="000000"/>
          <w:sz w:val="28"/>
          <w:szCs w:val="28"/>
          <w:u w:val="none"/>
          <w:shd w:val="clear" w:fill="auto"/>
          <w:vertAlign w:val="baseline"/>
        </w:rPr>
      </w:pPr>
      <w:r>
        <w:rPr>
          <w:rFonts w:ascii="Times New Roman" w:hAnsi="Times New Roman" w:eastAsia="Times New Roman" w:cs="Times New Roman"/>
          <w:i w:val="0"/>
          <w:smallCaps w:val="0"/>
          <w:strike w:val="0"/>
          <w:color w:val="000000"/>
          <w:sz w:val="28"/>
          <w:szCs w:val="28"/>
          <w:u w:val="none"/>
          <w:shd w:val="clear" w:fill="auto"/>
          <w:vertAlign w:val="baseline"/>
          <w:rtl w:val="0"/>
        </w:rPr>
        <w:t>-----</w:t>
      </w:r>
      <w:r>
        <w:rPr>
          <w:rFonts w:ascii="Times New Roman" w:hAnsi="Times New Roman"/>
          <w:b w:val="0"/>
          <w:color w:val="auto"/>
          <w:szCs w:val="26"/>
        </w:rPr>
        <w:sym w:font="Wingdings" w:char="F098"/>
      </w:r>
      <w:r>
        <w:rPr>
          <w:rFonts w:ascii="Times New Roman" w:hAnsi="Times New Roman"/>
          <w:b w:val="0"/>
          <w:color w:val="auto"/>
          <w:szCs w:val="26"/>
        </w:rPr>
        <w:t xml:space="preserve"> </w:t>
      </w:r>
      <w:r>
        <w:rPr>
          <w:rFonts w:ascii="Times New Roman" w:hAnsi="Times New Roman"/>
          <w:b w:val="0"/>
          <w:color w:val="auto"/>
          <w:szCs w:val="26"/>
        </w:rPr>
        <w:sym w:font="Wingdings" w:char="F026"/>
      </w:r>
      <w:r>
        <w:rPr>
          <w:rFonts w:ascii="Times New Roman" w:hAnsi="Times New Roman"/>
          <w:b w:val="0"/>
          <w:color w:val="auto"/>
          <w:szCs w:val="26"/>
        </w:rPr>
        <w:t xml:space="preserve"> </w:t>
      </w:r>
      <w:r>
        <w:rPr>
          <w:rFonts w:ascii="Times New Roman" w:hAnsi="Times New Roman"/>
          <w:b w:val="0"/>
          <w:color w:val="auto"/>
          <w:szCs w:val="26"/>
        </w:rPr>
        <w:sym w:font="Wingdings" w:char="F099"/>
      </w:r>
      <w:r>
        <w:rPr>
          <w:rFonts w:ascii="Times New Roman" w:hAnsi="Times New Roman" w:eastAsia="Times New Roman" w:cs="Times New Roman"/>
          <w:i w:val="0"/>
          <w:smallCaps w:val="0"/>
          <w:strike w:val="0"/>
          <w:color w:val="000000"/>
          <w:sz w:val="28"/>
          <w:szCs w:val="28"/>
          <w:u w:val="none"/>
          <w:shd w:val="clear" w:fill="auto"/>
          <w:vertAlign w:val="baseline"/>
          <w:rtl w:val="0"/>
        </w:rPr>
        <w:t xml:space="preserve"> -----</w:t>
      </w:r>
    </w:p>
    <w:p>
      <w:pPr>
        <w:spacing w:after="240" w:line="312"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114300" distR="114300">
            <wp:extent cx="1786890" cy="1261110"/>
            <wp:effectExtent l="0" t="0" r="0" b="0"/>
            <wp:docPr id="22" name="image3.png" descr="ou"/>
            <wp:cNvGraphicFramePr/>
            <a:graphic xmlns:a="http://schemas.openxmlformats.org/drawingml/2006/main">
              <a:graphicData uri="http://schemas.openxmlformats.org/drawingml/2006/picture">
                <pic:pic xmlns:pic="http://schemas.openxmlformats.org/drawingml/2006/picture">
                  <pic:nvPicPr>
                    <pic:cNvPr id="22" name="image3.png" descr="ou"/>
                    <pic:cNvPicPr preferRelativeResize="0"/>
                  </pic:nvPicPr>
                  <pic:blipFill>
                    <a:blip r:embed="rId11"/>
                    <a:srcRect/>
                    <a:stretch>
                      <a:fillRect/>
                    </a:stretch>
                  </pic:blipFill>
                  <pic:spPr>
                    <a:xfrm>
                      <a:off x="0" y="0"/>
                      <a:ext cx="1787121" cy="1261732"/>
                    </a:xfrm>
                    <a:prstGeom prst="rect">
                      <a:avLst/>
                    </a:prstGeom>
                  </pic:spPr>
                </pic:pic>
              </a:graphicData>
            </a:graphic>
          </wp:inline>
        </w:drawing>
      </w:r>
    </w:p>
    <w:p>
      <w:pPr>
        <w:spacing w:after="0" w:line="312"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BÀI TẬP LỚN MÔN HỌC</w:t>
      </w:r>
    </w:p>
    <w:p>
      <w:pPr>
        <w:spacing w:after="0" w:line="312"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LẬP TRÌNH CƠ SỞ DỮ LIỆU</w:t>
      </w:r>
    </w:p>
    <w:p>
      <w:pPr>
        <w:spacing w:after="0" w:line="312" w:lineRule="auto"/>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tl w:val="0"/>
        </w:rPr>
        <w:t>MÔ TẢ KỸ THUẬT VÀ CÔNG NGHỆ</w:t>
      </w:r>
    </w:p>
    <w:p>
      <w:pPr>
        <w:spacing w:after="0" w:line="312" w:lineRule="auto"/>
        <w:jc w:val="center"/>
        <w:rPr>
          <w:rFonts w:ascii="Times New Roman" w:hAnsi="Times New Roman" w:eastAsia="Times New Roman" w:cs="Times New Roman"/>
          <w:b/>
          <w:sz w:val="26"/>
          <w:szCs w:val="26"/>
        </w:rPr>
      </w:pPr>
    </w:p>
    <w:p>
      <w:pPr>
        <w:spacing w:after="240" w:line="312" w:lineRule="auto"/>
        <w:ind w:left="284" w:right="233" w:firstLine="0"/>
        <w:jc w:val="center"/>
        <w:rPr>
          <w:rFonts w:ascii="Times New Roman" w:hAnsi="Times New Roman" w:eastAsia="Times New Roman" w:cs="Times New Roman"/>
          <w:b/>
          <w:sz w:val="32"/>
          <w:szCs w:val="32"/>
        </w:rPr>
      </w:pPr>
      <w:r>
        <w:rPr>
          <w:rFonts w:ascii="Times New Roman" w:hAnsi="Times New Roman" w:eastAsia="Times New Roman" w:cs="Times New Roman"/>
          <w:b/>
          <w:i/>
          <w:sz w:val="32"/>
          <w:szCs w:val="32"/>
          <w:u w:val="single"/>
          <w:rtl w:val="0"/>
        </w:rPr>
        <w:t>Đề tài</w:t>
      </w:r>
      <w:r>
        <w:rPr>
          <w:rFonts w:ascii="Times New Roman" w:hAnsi="Times New Roman" w:eastAsia="Times New Roman" w:cs="Times New Roman"/>
          <w:b/>
          <w:i/>
          <w:sz w:val="32"/>
          <w:szCs w:val="32"/>
          <w:rtl w:val="0"/>
        </w:rPr>
        <w:t>:</w:t>
      </w:r>
      <w:r>
        <w:rPr>
          <w:rFonts w:ascii="Times New Roman" w:hAnsi="Times New Roman" w:eastAsia="Times New Roman" w:cs="Times New Roman"/>
          <w:b/>
          <w:sz w:val="32"/>
          <w:szCs w:val="32"/>
          <w:rtl w:val="0"/>
        </w:rPr>
        <w:t xml:space="preserve"> Xây dựng website bán mỹ phẩm</w:t>
      </w:r>
    </w:p>
    <w:p>
      <w:pPr>
        <w:tabs>
          <w:tab w:val="left" w:pos="2268"/>
        </w:tabs>
        <w:spacing w:after="240" w:line="312" w:lineRule="auto"/>
        <w:ind w:left="709" w:firstLine="142"/>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Giảng viên hướng dẫn:</w:t>
      </w:r>
      <w:r>
        <w:rPr>
          <w:rFonts w:ascii="Times New Roman" w:hAnsi="Times New Roman" w:eastAsia="Times New Roman" w:cs="Times New Roman"/>
          <w:sz w:val="26"/>
          <w:szCs w:val="26"/>
          <w:rtl w:val="0"/>
        </w:rPr>
        <w:t xml:space="preserve"> </w:t>
      </w:r>
      <w:r>
        <w:rPr>
          <w:rFonts w:ascii="Times New Roman" w:hAnsi="Times New Roman" w:eastAsia="Times New Roman" w:cs="Times New Roman"/>
          <w:b/>
          <w:sz w:val="26"/>
          <w:szCs w:val="26"/>
          <w:rtl w:val="0"/>
        </w:rPr>
        <w:t xml:space="preserve"> Lê Ngọc Hiếu</w:t>
      </w:r>
    </w:p>
    <w:p>
      <w:pPr>
        <w:tabs>
          <w:tab w:val="left" w:pos="2268"/>
        </w:tabs>
        <w:spacing w:after="0" w:line="312" w:lineRule="auto"/>
        <w:ind w:left="709" w:firstLine="142"/>
        <w:rPr>
          <w:rFonts w:hint="default" w:ascii="Times New Roman" w:hAnsi="Times New Roman" w:eastAsia="Times New Roman" w:cs="Times New Roman"/>
          <w:b/>
          <w:sz w:val="26"/>
          <w:szCs w:val="26"/>
          <w:lang w:val="vi-VN"/>
        </w:rPr>
      </w:pPr>
      <w:r>
        <w:rPr>
          <w:rFonts w:ascii="Times New Roman" w:hAnsi="Times New Roman" w:eastAsia="Times New Roman" w:cs="Times New Roman"/>
          <w:b/>
          <w:sz w:val="26"/>
          <w:szCs w:val="26"/>
          <w:rtl w:val="0"/>
        </w:rPr>
        <w:t>Nhóm sinh viên thực hiện:</w:t>
      </w:r>
      <w:r>
        <w:rPr>
          <w:rFonts w:hint="default" w:ascii="Times New Roman" w:hAnsi="Times New Roman" w:eastAsia="Times New Roman" w:cs="Times New Roman"/>
          <w:b/>
          <w:sz w:val="26"/>
          <w:szCs w:val="26"/>
          <w:rtl w:val="0"/>
          <w:lang w:val="vi-VN"/>
        </w:rPr>
        <w:t xml:space="preserve"> Nhóm 18</w:t>
      </w:r>
    </w:p>
    <w:tbl>
      <w:tblPr>
        <w:tblStyle w:val="34"/>
        <w:tblW w:w="7926" w:type="dxa"/>
        <w:jc w:val="center"/>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1158"/>
        <w:gridCol w:w="4082"/>
        <w:gridCol w:w="2686"/>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405" w:hRule="atLeast"/>
          <w:jc w:val="center"/>
        </w:trPr>
        <w:tc>
          <w:tcPr>
            <w:vAlign w:val="bottom"/>
          </w:tcPr>
          <w:p>
            <w:pPr>
              <w:spacing w:after="0" w:line="276" w:lineRule="auto"/>
              <w:ind w:left="709" w:firstLine="142"/>
              <w:jc w:val="right"/>
              <w:rPr>
                <w:rFonts w:ascii="Times New Roman" w:hAnsi="Times New Roman" w:eastAsia="Times New Roman" w:cs="Times New Roman"/>
                <w:sz w:val="26"/>
                <w:szCs w:val="26"/>
              </w:rPr>
            </w:pPr>
          </w:p>
        </w:tc>
        <w:tc>
          <w:tcPr>
            <w:vAlign w:val="bottom"/>
          </w:tcPr>
          <w:p>
            <w:pPr>
              <w:spacing w:after="0" w:line="276" w:lineRule="auto"/>
              <w:ind w:left="709" w:firstLine="142"/>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Đinh Quốc Việt</w:t>
            </w:r>
          </w:p>
        </w:tc>
        <w:tc>
          <w:tcPr>
            <w:vAlign w:val="bottom"/>
          </w:tcPr>
          <w:p>
            <w:pPr>
              <w:spacing w:after="0" w:line="276" w:lineRule="auto"/>
              <w:ind w:left="709" w:firstLine="142"/>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1954052122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336" w:hRule="atLeast"/>
          <w:jc w:val="center"/>
        </w:trPr>
        <w:tc>
          <w:tcPr>
            <w:vAlign w:val="bottom"/>
          </w:tcPr>
          <w:p>
            <w:pPr>
              <w:spacing w:after="0" w:line="276" w:lineRule="auto"/>
              <w:ind w:left="709" w:firstLine="142"/>
              <w:jc w:val="right"/>
              <w:rPr>
                <w:rFonts w:ascii="Times New Roman" w:hAnsi="Times New Roman" w:eastAsia="Times New Roman" w:cs="Times New Roman"/>
                <w:sz w:val="26"/>
                <w:szCs w:val="26"/>
              </w:rPr>
            </w:pPr>
          </w:p>
        </w:tc>
        <w:tc>
          <w:tcPr>
            <w:vAlign w:val="bottom"/>
          </w:tcPr>
          <w:p>
            <w:pPr>
              <w:spacing w:after="0" w:line="276" w:lineRule="auto"/>
              <w:ind w:left="709" w:firstLine="142"/>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Lê Thị Hiền Linh</w:t>
            </w:r>
          </w:p>
        </w:tc>
        <w:tc>
          <w:tcPr>
            <w:vAlign w:val="bottom"/>
          </w:tcPr>
          <w:p>
            <w:pPr>
              <w:spacing w:after="0" w:line="276" w:lineRule="auto"/>
              <w:ind w:left="709" w:firstLine="142"/>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1854030187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336" w:hRule="atLeast"/>
          <w:jc w:val="center"/>
        </w:trPr>
        <w:tc>
          <w:tcPr>
            <w:vAlign w:val="bottom"/>
          </w:tcPr>
          <w:p>
            <w:pPr>
              <w:spacing w:after="0" w:line="276" w:lineRule="auto"/>
              <w:ind w:left="709" w:firstLine="142"/>
              <w:jc w:val="right"/>
              <w:rPr>
                <w:rFonts w:ascii="Times New Roman" w:hAnsi="Times New Roman" w:eastAsia="Times New Roman" w:cs="Times New Roman"/>
                <w:sz w:val="26"/>
                <w:szCs w:val="26"/>
              </w:rPr>
            </w:pPr>
          </w:p>
        </w:tc>
        <w:tc>
          <w:tcPr>
            <w:vAlign w:val="bottom"/>
          </w:tcPr>
          <w:p>
            <w:pPr>
              <w:spacing w:after="0" w:line="276" w:lineRule="auto"/>
              <w:ind w:left="709" w:firstLine="142"/>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Nguyễn Thị Như Quỳnh</w:t>
            </w:r>
          </w:p>
        </w:tc>
        <w:tc>
          <w:tcPr>
            <w:vAlign w:val="bottom"/>
          </w:tcPr>
          <w:p>
            <w:pPr>
              <w:spacing w:after="0" w:line="276" w:lineRule="auto"/>
              <w:ind w:left="709" w:firstLine="142"/>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1954052081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336" w:hRule="atLeast"/>
          <w:jc w:val="center"/>
        </w:trPr>
        <w:tc>
          <w:tcPr>
            <w:vAlign w:val="bottom"/>
          </w:tcPr>
          <w:p>
            <w:pPr>
              <w:spacing w:after="0" w:line="276" w:lineRule="auto"/>
              <w:ind w:left="709" w:firstLine="142"/>
              <w:jc w:val="right"/>
              <w:rPr>
                <w:rFonts w:ascii="Times New Roman" w:hAnsi="Times New Roman" w:eastAsia="Times New Roman" w:cs="Times New Roman"/>
                <w:sz w:val="26"/>
                <w:szCs w:val="26"/>
              </w:rPr>
            </w:pPr>
          </w:p>
        </w:tc>
        <w:tc>
          <w:tcPr>
            <w:vAlign w:val="bottom"/>
          </w:tcPr>
          <w:p>
            <w:pPr>
              <w:spacing w:after="0" w:line="276" w:lineRule="auto"/>
              <w:ind w:left="709" w:firstLine="142"/>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Võ Minh Hiếu</w:t>
            </w:r>
          </w:p>
        </w:tc>
        <w:tc>
          <w:tcPr>
            <w:vAlign w:val="bottom"/>
          </w:tcPr>
          <w:p>
            <w:pPr>
              <w:spacing w:after="0" w:line="276" w:lineRule="auto"/>
              <w:ind w:left="709" w:firstLine="142"/>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1954052028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336" w:hRule="atLeast"/>
          <w:jc w:val="center"/>
        </w:trPr>
        <w:tc>
          <w:tcPr>
            <w:vAlign w:val="bottom"/>
          </w:tcPr>
          <w:p>
            <w:pPr>
              <w:spacing w:after="0" w:line="276" w:lineRule="auto"/>
              <w:ind w:left="709" w:firstLine="142"/>
              <w:jc w:val="right"/>
              <w:rPr>
                <w:rFonts w:ascii="Times New Roman" w:hAnsi="Times New Roman" w:eastAsia="Times New Roman" w:cs="Times New Roman"/>
                <w:sz w:val="26"/>
                <w:szCs w:val="26"/>
              </w:rPr>
            </w:pPr>
          </w:p>
        </w:tc>
        <w:tc>
          <w:tcPr>
            <w:vAlign w:val="bottom"/>
          </w:tcPr>
          <w:p>
            <w:pPr>
              <w:spacing w:after="0" w:line="276" w:lineRule="auto"/>
              <w:ind w:left="709" w:firstLine="142"/>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Phạm Thụy</w:t>
            </w:r>
          </w:p>
        </w:tc>
        <w:tc>
          <w:tcPr>
            <w:vAlign w:val="bottom"/>
          </w:tcPr>
          <w:p>
            <w:pPr>
              <w:spacing w:after="0" w:line="276" w:lineRule="auto"/>
              <w:ind w:left="709" w:firstLine="142"/>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1954052097</w:t>
            </w:r>
          </w:p>
        </w:tc>
      </w:tr>
    </w:tbl>
    <w:p>
      <w:pPr>
        <w:tabs>
          <w:tab w:val="left" w:pos="3810"/>
          <w:tab w:val="center" w:pos="4513"/>
        </w:tabs>
        <w:spacing w:after="240" w:line="312" w:lineRule="auto"/>
        <w:ind w:left="709" w:firstLine="142"/>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Lớp:</w:t>
      </w:r>
      <w:r>
        <w:rPr>
          <w:rFonts w:ascii="Times New Roman" w:hAnsi="Times New Roman" w:eastAsia="Times New Roman" w:cs="Times New Roman"/>
          <w:sz w:val="26"/>
          <w:szCs w:val="26"/>
          <w:rtl w:val="0"/>
        </w:rPr>
        <w:t xml:space="preserve"> </w:t>
      </w:r>
      <w:r>
        <w:rPr>
          <w:rFonts w:ascii="Times New Roman" w:hAnsi="Times New Roman" w:eastAsia="Times New Roman" w:cs="Times New Roman"/>
          <w:b/>
          <w:sz w:val="26"/>
          <w:szCs w:val="26"/>
          <w:rtl w:val="0"/>
        </w:rPr>
        <w:t>TH109-IM1901</w:t>
      </w:r>
    </w:p>
    <w:p>
      <w:pPr>
        <w:tabs>
          <w:tab w:val="left" w:pos="3810"/>
          <w:tab w:val="center" w:pos="4513"/>
        </w:tabs>
        <w:spacing w:after="240" w:line="312" w:lineRule="auto"/>
        <w:jc w:val="center"/>
        <w:rPr>
          <w:rFonts w:ascii="Times New Roman" w:hAnsi="Times New Roman" w:eastAsia="Times New Roman" w:cs="Times New Roman"/>
          <w:sz w:val="26"/>
          <w:szCs w:val="26"/>
        </w:rPr>
      </w:pPr>
    </w:p>
    <w:p>
      <w:pPr>
        <w:tabs>
          <w:tab w:val="left" w:pos="3810"/>
          <w:tab w:val="center" w:pos="4513"/>
        </w:tabs>
        <w:spacing w:after="240" w:line="312" w:lineRule="auto"/>
        <w:jc w:val="center"/>
        <w:rPr>
          <w:rFonts w:ascii="Times New Roman" w:hAnsi="Times New Roman" w:eastAsia="Times New Roman" w:cs="Times New Roman"/>
          <w:sz w:val="26"/>
          <w:szCs w:val="26"/>
        </w:rPr>
      </w:pPr>
    </w:p>
    <w:p>
      <w:pPr>
        <w:tabs>
          <w:tab w:val="left" w:pos="3810"/>
          <w:tab w:val="center" w:pos="4513"/>
        </w:tabs>
        <w:spacing w:after="240" w:line="312" w:lineRule="auto"/>
        <w:jc w:val="center"/>
        <w:rPr>
          <w:rFonts w:ascii="Times New Roman" w:hAnsi="Times New Roman" w:eastAsia="Times New Roman" w:cs="Times New Roman"/>
          <w:sz w:val="26"/>
          <w:szCs w:val="26"/>
        </w:rPr>
      </w:pPr>
    </w:p>
    <w:p>
      <w:pPr>
        <w:tabs>
          <w:tab w:val="left" w:pos="3810"/>
          <w:tab w:val="center" w:pos="4513"/>
        </w:tabs>
        <w:spacing w:after="240" w:line="312" w:lineRule="auto"/>
        <w:jc w:val="center"/>
        <w:rPr>
          <w:rFonts w:ascii="Times New Roman" w:hAnsi="Times New Roman" w:eastAsia="Times New Roman" w:cs="Times New Roman"/>
          <w:b/>
          <w:sz w:val="26"/>
          <w:szCs w:val="26"/>
          <w:rtl w:val="0"/>
        </w:rPr>
      </w:pPr>
    </w:p>
    <w:p>
      <w:pPr>
        <w:tabs>
          <w:tab w:val="left" w:pos="3810"/>
          <w:tab w:val="center" w:pos="4513"/>
        </w:tabs>
        <w:spacing w:after="240" w:line="312" w:lineRule="auto"/>
        <w:jc w:val="center"/>
        <w:rPr>
          <w:rFonts w:ascii="Times New Roman" w:hAnsi="Times New Roman" w:eastAsia="Times New Roman" w:cs="Times New Roman"/>
          <w:b/>
          <w:sz w:val="26"/>
          <w:szCs w:val="26"/>
          <w:rtl w:val="0"/>
        </w:rPr>
      </w:pPr>
    </w:p>
    <w:p>
      <w:pPr>
        <w:tabs>
          <w:tab w:val="left" w:pos="3810"/>
          <w:tab w:val="center" w:pos="4513"/>
        </w:tabs>
        <w:spacing w:after="240" w:line="312" w:lineRule="auto"/>
        <w:jc w:val="center"/>
        <w:rPr>
          <w:rFonts w:ascii="Times New Roman" w:hAnsi="Times New Roman" w:eastAsia="Times New Roman" w:cs="Times New Roman"/>
          <w:b/>
          <w:sz w:val="28"/>
          <w:szCs w:val="28"/>
        </w:rPr>
        <w:sectPr>
          <w:footerReference r:id="rId5" w:type="even"/>
          <w:pgSz w:w="11906" w:h="16838"/>
          <w:pgMar w:top="1440" w:right="1440" w:bottom="1440" w:left="1728" w:header="720" w:footer="1365" w:gutter="0"/>
          <w:pgNumType w:start="1"/>
          <w:cols w:space="720" w:num="1"/>
        </w:sectPr>
      </w:pPr>
      <w:r>
        <w:rPr>
          <w:rFonts w:hint="default" w:ascii="Times New Roman" w:hAnsi="Times New Roman" w:eastAsia="Times New Roman" w:cs="Times New Roman"/>
          <w:b/>
          <w:sz w:val="28"/>
          <w:szCs w:val="28"/>
          <w:rtl w:val="0"/>
          <w:lang w:val="vi-VN"/>
        </w:rPr>
        <w:t>T</w:t>
      </w:r>
      <w:r>
        <w:rPr>
          <w:rFonts w:ascii="Times New Roman" w:hAnsi="Times New Roman" w:eastAsia="Times New Roman" w:cs="Times New Roman"/>
          <w:b/>
          <w:sz w:val="28"/>
          <w:szCs w:val="28"/>
          <w:rtl w:val="0"/>
        </w:rPr>
        <w:t>háng 1 năm 2022</w:t>
      </w:r>
    </w:p>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GIỚI THIỆU CÔNG NGHỆ ASP.NET  MVC</w:t>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Những ai yêu thích lập trình web sử dụng công nghệ ASP.NET của Microsoft thì chắc hẳn một điều rằng đã nghe qua Webform - một công nghệ khá cũ của Microsoft giúp lập trình web. Tuy nhiên khi sử dụng công nghệ ASP.Net webform thì không thể tránh khỏi những nhược điểm và một trong nhược điểm đáng chú ý là giao diện webform phải sử dụng toolbox sẵn có, do đó chúng ta sẽ mất đi tính linh hoạt trong việc điều khiển giao diện.</w:t>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Vì vậy, Microsoft đã cho ra đời một công nghệ lập trình web mới đó là ASP.Net MVC với rất nhiều ưu điểm.</w:t>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Trong lập trình web chúng ta chia ra 3 tầng như sau:</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851"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Presentation Layer (tầng 3): tầng này giúp hiển thị giao diện</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851"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Business Logic Layer (tầng 2): tầng này chứa các hàm thực thi, giúp xử lý sự kiện xảy ra trên tầng Presentation Layer.</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851"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Data Access Layer (tầng 1): tầng này chứa hàm kết nối với các hệ quản trị cở sở dữ liệu như SQL Server, MySql, Oracle …</w:t>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Và bây giờ chúng ta sẽ cùng tìm hiểu về mô hình MVC: </w:t>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MVC (Model – View - Controller) là một design partern đã tồn tại rất lâu trong ngành công nghệ phần mềm. Một ứng dụng viết theo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114300" distR="114300">
            <wp:extent cx="4004945" cy="3015615"/>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23" name="image14.png"/>
                    <pic:cNvPicPr preferRelativeResize="0"/>
                  </pic:nvPicPr>
                  <pic:blipFill>
                    <a:blip r:embed="rId12"/>
                    <a:srcRect/>
                    <a:stretch>
                      <a:fillRect/>
                    </a:stretch>
                  </pic:blipFill>
                  <pic:spPr>
                    <a:xfrm>
                      <a:off x="0" y="0"/>
                      <a:ext cx="4004945" cy="3015615"/>
                    </a:xfrm>
                    <a:prstGeom prst="rect">
                      <a:avLst/>
                    </a:prstGeom>
                  </pic:spPr>
                </pic:pic>
              </a:graphicData>
            </a:graphic>
          </wp:inline>
        </w:drawing>
      </w:r>
    </w:p>
    <w:p>
      <w:pPr>
        <w:jc w:val="both"/>
        <w:rPr>
          <w:rFonts w:ascii="Times New Roman" w:hAnsi="Times New Roman" w:eastAsia="Times New Roman" w:cs="Times New Roman"/>
          <w:sz w:val="26"/>
          <w:szCs w:val="26"/>
        </w:rPr>
      </w:pP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Model: </w:t>
      </w:r>
      <w:r>
        <w:rPr>
          <w:rFonts w:ascii="Times New Roman" w:hAnsi="Times New Roman" w:eastAsia="Times New Roman" w:cs="Times New Roman"/>
          <w:sz w:val="26"/>
          <w:szCs w:val="26"/>
          <w:rtl w:val="0"/>
        </w:rPr>
        <w:t>Trong mô hình Three – Tier thì trong đó gồm có 2 tầng Data Access Layer và tầng Business Logic Layer. Hai tầng này là hai tầng tương đương với tầng model trong mô hình MVC.</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View:</w:t>
      </w:r>
      <w:r>
        <w:rPr>
          <w:rFonts w:ascii="Times New Roman" w:hAnsi="Times New Roman" w:eastAsia="Times New Roman" w:cs="Times New Roman"/>
          <w:sz w:val="26"/>
          <w:szCs w:val="26"/>
          <w:rtl w:val="0"/>
        </w:rPr>
        <w:t xml:space="preserve"> là tầng giao diện, hiển thị dữ liệu được truy xuất từ tầng model. Tầng này tương đương với tầng Presentation Layer trong cấu trúc Three – Tier.</w:t>
      </w:r>
    </w:p>
    <w:p>
      <w:pPr>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Controller:</w:t>
      </w:r>
      <w:r>
        <w:rPr>
          <w:rFonts w:ascii="Times New Roman" w:hAnsi="Times New Roman" w:eastAsia="Times New Roman" w:cs="Times New Roman"/>
          <w:sz w:val="26"/>
          <w:szCs w:val="26"/>
          <w:rtl w:val="0"/>
        </w:rPr>
        <w:t xml:space="preserve"> đây là tầng giúp kết nối giữa tầng model và tầng view trong mô hình MVC, có nghĩa là nếu phía client yêu cầu hiển thị dữ liệu thì controller gọi giữ liệu từ model và trả về cho view vì view tương tác trực tiếp với client.</w:t>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Tóm lại, hiểu đơn giản thì Model đại diện cho dữ liệu, View là giao diện người dùng, Controller xử lý yêu cầu của người dùng.</w:t>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Những ưu điểm mà ASP.Net MVC mang lại cho chúng ta:</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720"/>
        </w:tabs>
        <w:spacing w:before="280" w:after="0" w:line="259"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highlight w:val="white"/>
          <w:u w:val="none"/>
          <w:vertAlign w:val="baseline"/>
          <w:rtl w:val="0"/>
        </w:rPr>
        <w:t>Do sử dụng mô hình MVC nên trong ASP.Net MVC đã tách biệt được các tầng trong mô hình lập trình web vì vậy giúp tối ưu ứng dụng và dễ dàng trong việc viết code, giao diện.</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720"/>
        </w:tabs>
        <w:spacing w:before="0" w:after="0" w:line="259" w:lineRule="auto"/>
        <w:ind w:left="720" w:right="0" w:hanging="360"/>
        <w:jc w:val="both"/>
        <w:rPr>
          <w:rFonts w:ascii="Calibri" w:hAnsi="Calibri" w:eastAsia="Calibri" w:cs="Calibri"/>
          <w:b w:val="0"/>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highlight w:val="white"/>
          <w:u w:val="none"/>
          <w:vertAlign w:val="baseline"/>
          <w:rtl w:val="0"/>
        </w:rPr>
        <w:t>Giao diện trong </w:t>
      </w:r>
      <w:r>
        <w:rPr>
          <w:rFonts w:ascii="Times New Roman" w:hAnsi="Times New Roman" w:eastAsia="Times New Roman" w:cs="Times New Roman"/>
          <w:i w:val="0"/>
          <w:smallCaps w:val="0"/>
          <w:strike w:val="0"/>
          <w:color w:val="000000"/>
          <w:sz w:val="26"/>
          <w:szCs w:val="26"/>
          <w:u w:val="none"/>
          <w:shd w:val="clear" w:fill="auto"/>
          <w:vertAlign w:val="baseline"/>
          <w:rtl w:val="0"/>
        </w:rPr>
        <w:t>ASP.Net MVC</w:t>
      </w:r>
      <w:r>
        <w:rPr>
          <w:rFonts w:ascii="Times New Roman" w:hAnsi="Times New Roman" w:eastAsia="Times New Roman" w:cs="Times New Roman"/>
          <w:b/>
          <w:i w:val="0"/>
          <w:smallCaps w:val="0"/>
          <w:strike w:val="0"/>
          <w:color w:val="800080"/>
          <w:sz w:val="26"/>
          <w:szCs w:val="26"/>
          <w:highlight w:val="white"/>
          <w:u w:val="none"/>
          <w:vertAlign w:val="baseline"/>
          <w:rtl w:val="0"/>
        </w:rPr>
        <w:t> </w:t>
      </w:r>
      <w:r>
        <w:rPr>
          <w:rFonts w:ascii="Times New Roman" w:hAnsi="Times New Roman" w:eastAsia="Times New Roman" w:cs="Times New Roman"/>
          <w:i w:val="0"/>
          <w:smallCaps w:val="0"/>
          <w:strike w:val="0"/>
          <w:color w:val="000000"/>
          <w:sz w:val="26"/>
          <w:szCs w:val="26"/>
          <w:highlight w:val="white"/>
          <w:u w:val="none"/>
          <w:vertAlign w:val="baseline"/>
          <w:rtl w:val="0"/>
        </w:rPr>
        <w:t>sử dụng công nghệ thiết kế web HTML, CSS nền việc thiết kế giao diện trở nên dễ dàng và giúp cho designer linh hoạt trong việc thiết kế.</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720"/>
        </w:tabs>
        <w:spacing w:before="0" w:after="280" w:line="259"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highlight w:val="white"/>
          <w:u w:val="none"/>
          <w:vertAlign w:val="baseline"/>
          <w:rtl w:val="0"/>
        </w:rPr>
        <w:t>ASP.Net MVC không sử dụng view state vì vậy trang web không bị tăng kích thước do đó hiệu năng hoạt động không bị giảm.</w:t>
      </w:r>
    </w:p>
    <w:p>
      <w:pPr>
        <w:spacing w:after="0" w:line="240" w:lineRule="auto"/>
        <w:rPr>
          <w:rFonts w:ascii="Times New Roman" w:hAnsi="Times New Roman" w:eastAsia="Times New Roman" w:cs="Times New Roman"/>
          <w:sz w:val="26"/>
          <w:szCs w:val="26"/>
        </w:rPr>
      </w:pPr>
      <w:r>
        <w:br w:type="page"/>
      </w:r>
    </w:p>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CƠ CHẾ HOẠT ĐỘNG CỦA ASP .NET MVC</w:t>
      </w:r>
      <w:r>
        <w:drawing>
          <wp:anchor distT="0" distB="0" distL="114300" distR="114300" simplePos="0" relativeHeight="251659264" behindDoc="0" locked="0" layoutInCell="1" allowOverlap="1">
            <wp:simplePos x="0" y="0"/>
            <wp:positionH relativeFrom="column">
              <wp:posOffset>510540</wp:posOffset>
            </wp:positionH>
            <wp:positionV relativeFrom="paragraph">
              <wp:posOffset>405765</wp:posOffset>
            </wp:positionV>
            <wp:extent cx="5207635" cy="1627505"/>
            <wp:effectExtent l="0" t="0" r="0" b="0"/>
            <wp:wrapTopAndBottom/>
            <wp:docPr id="21" name="image9.png"/>
            <wp:cNvGraphicFramePr/>
            <a:graphic xmlns:a="http://schemas.openxmlformats.org/drawingml/2006/main">
              <a:graphicData uri="http://schemas.openxmlformats.org/drawingml/2006/picture">
                <pic:pic xmlns:pic="http://schemas.openxmlformats.org/drawingml/2006/picture">
                  <pic:nvPicPr>
                    <pic:cNvPr id="21" name="image9.png"/>
                    <pic:cNvPicPr preferRelativeResize="0"/>
                  </pic:nvPicPr>
                  <pic:blipFill>
                    <a:blip r:embed="rId13"/>
                    <a:srcRect/>
                    <a:stretch>
                      <a:fillRect/>
                    </a:stretch>
                  </pic:blipFill>
                  <pic:spPr>
                    <a:xfrm>
                      <a:off x="0" y="0"/>
                      <a:ext cx="5207635" cy="1627505"/>
                    </a:xfrm>
                    <a:prstGeom prst="rect">
                      <a:avLst/>
                    </a:prstGeom>
                  </pic:spPr>
                </pic:pic>
              </a:graphicData>
            </a:graphic>
          </wp:anchor>
        </w:drawing>
      </w:r>
    </w:p>
    <w:p>
      <w:pPr>
        <w:jc w:val="both"/>
        <w:rPr>
          <w:rFonts w:ascii="Times New Roman" w:hAnsi="Times New Roman" w:eastAsia="Times New Roman" w:cs="Times New Roman"/>
          <w:b/>
          <w:sz w:val="26"/>
          <w:szCs w:val="26"/>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16" w:line="240" w:lineRule="auto"/>
        <w:ind w:left="0" w:right="0" w:firstLine="0"/>
        <w:jc w:val="both"/>
        <w:rPr>
          <w:rFonts w:ascii="Times New Roman" w:hAnsi="Times New Roman" w:eastAsia="Times New Roman" w:cs="Times New Roman"/>
          <w:i w:val="0"/>
          <w:smallCaps w:val="0"/>
          <w:strike w:val="0"/>
          <w:color w:val="222C37"/>
          <w:sz w:val="26"/>
          <w:szCs w:val="26"/>
          <w:u w:val="none"/>
          <w:shd w:val="clear" w:fill="auto"/>
          <w:vertAlign w:val="baseline"/>
        </w:rPr>
      </w:pPr>
      <w:r>
        <w:rPr>
          <w:rFonts w:ascii="Times New Roman" w:hAnsi="Times New Roman" w:eastAsia="Times New Roman" w:cs="Times New Roman"/>
          <w:i w:val="0"/>
          <w:smallCaps w:val="0"/>
          <w:strike w:val="0"/>
          <w:color w:val="000000"/>
          <w:sz w:val="26"/>
          <w:szCs w:val="26"/>
          <w:highlight w:val="white"/>
          <w:u w:val="none"/>
          <w:vertAlign w:val="baseline"/>
          <w:rtl w:val="0"/>
        </w:rPr>
        <w:t>Dựa vào hình mô phỏng phía trên này thì chúng ta sẽ khái quá sơ qua cơ chế hoạt động của </w:t>
      </w:r>
      <w:r>
        <w:rPr>
          <w:rFonts w:ascii="Times New Roman" w:hAnsi="Times New Roman" w:eastAsia="Times New Roman" w:cs="Times New Roman"/>
          <w:b/>
          <w:i w:val="0"/>
          <w:smallCaps w:val="0"/>
          <w:strike w:val="0"/>
          <w:color w:val="000000"/>
          <w:sz w:val="26"/>
          <w:szCs w:val="26"/>
          <w:highlight w:val="white"/>
          <w:u w:val="none"/>
          <w:vertAlign w:val="baseline"/>
          <w:rtl w:val="0"/>
        </w:rPr>
        <w:t>ASP.Net MVC</w:t>
      </w:r>
      <w:r>
        <w:rPr>
          <w:rFonts w:ascii="Times New Roman" w:hAnsi="Times New Roman" w:eastAsia="Times New Roman" w:cs="Times New Roman"/>
          <w:b/>
          <w:i w:val="0"/>
          <w:smallCaps w:val="0"/>
          <w:strike w:val="0"/>
          <w:color w:val="800080"/>
          <w:sz w:val="26"/>
          <w:szCs w:val="26"/>
          <w:highlight w:val="white"/>
          <w:u w:val="none"/>
          <w:vertAlign w:val="baseline"/>
          <w:rtl w:val="0"/>
        </w:rPr>
        <w:t>:</w:t>
      </w:r>
    </w:p>
    <w:p>
      <w:pPr>
        <w:numPr>
          <w:ilvl w:val="0"/>
          <w:numId w:val="3"/>
        </w:numPr>
        <w:spacing w:before="280" w:after="0"/>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highlight w:val="white"/>
          <w:rtl w:val="0"/>
        </w:rPr>
        <w:t>User gửi 1 yêu cầu tới server bằng cách truyền vào 1 URL trong browser.</w:t>
      </w:r>
    </w:p>
    <w:p>
      <w:pPr>
        <w:numPr>
          <w:ilvl w:val="0"/>
          <w:numId w:val="3"/>
        </w:numPr>
        <w:spacing w:before="0" w:after="0"/>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highlight w:val="white"/>
          <w:rtl w:val="0"/>
        </w:rPr>
        <w:t>Yêu cầu đó được gửi tới controller đầu tiên, controller sẽ xử lý yêu cầu, nếu yêu cầu cần truy xuất dữ liệu thì controller sẽ chuyển qua tầng model.</w:t>
      </w:r>
    </w:p>
    <w:p>
      <w:pPr>
        <w:numPr>
          <w:ilvl w:val="0"/>
          <w:numId w:val="3"/>
        </w:numPr>
        <w:spacing w:before="0" w:after="0"/>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highlight w:val="white"/>
          <w:rtl w:val="0"/>
        </w:rPr>
        <w:t>Tại tầng model, dữ liệu được truy xuất từ database và sau đó truyền qua view thông qua controller.</w:t>
      </w:r>
    </w:p>
    <w:p>
      <w:pPr>
        <w:numPr>
          <w:ilvl w:val="0"/>
          <w:numId w:val="3"/>
        </w:numPr>
        <w:spacing w:before="0" w:after="0"/>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highlight w:val="white"/>
          <w:rtl w:val="0"/>
        </w:rPr>
        <w:t>Controller sẽ giúp dữ liệu được chuyển từ model qua view.</w:t>
      </w:r>
    </w:p>
    <w:p>
      <w:pPr>
        <w:numPr>
          <w:ilvl w:val="0"/>
          <w:numId w:val="3"/>
        </w:numPr>
        <w:spacing w:before="0" w:after="280"/>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highlight w:val="white"/>
          <w:rtl w:val="0"/>
        </w:rPr>
        <w:t>View là tầng cuối cùng giao tiếp với User, mọi dữ liệu sẽ được hiển thị cho User thông qua tầng View.</w:t>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tính năng của nền tảng ASP.NET MVC</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Thừa hưởng tính minh bạch và cấu trúc rõ ràng của mô hình MVC.</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 xml:space="preserve">MVC là một nền tảng khả mở rộng (extensible) &amp; khả nhúng (pluggable). Các thành phần của ASP.NET MVC được thiết kể để chúng có thể được thay thế một cách dễ dàng hoặc dễ dàng tùy chỉnh.  </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ASP.NET MVC có cấu trúc URL tốt cho phép bạn xây dựng những ứng dụng có các địa chỉ URL súc tích và dễ tìm kiếm. Các địa chỉ URL không cần phải có phần mở rộng của tên tập tin.</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Hỗ trợ sử dụng các thẻ của các trang ASP.NET(.aspx) Usercontrol (.ascx) và trang master page (.marter).</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Hỗ trợ khá đầy đủ các tính năng của ASP.NET như data caching, seession và profile…</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ASP.NET MVC 3  bổ sung một view engine mới là Razor View Engine cho phép thiết lập các view nhanh chóng, dễ dàng.</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ASP.NET MVC 4 hỗ trợ tốt hơn cho các thiết bị di động bổ sung ASP.NET Web API.</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ASP.NET MVC 5 hỗ trợ chứng thực qua các API khác(facebook,google+..), Bootstrap được thêm vào hổ trợ phần thiết kế giao diện.</w:t>
      </w:r>
    </w:p>
    <w:p>
      <w:pPr>
        <w:jc w:val="both"/>
        <w:rPr>
          <w:rFonts w:ascii="Times New Roman" w:hAnsi="Times New Roman" w:eastAsia="Times New Roman" w:cs="Times New Roman"/>
          <w:sz w:val="26"/>
          <w:szCs w:val="26"/>
        </w:rPr>
      </w:pPr>
    </w:p>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GIỚI THIỆU ENTITY FRAMEWORK</w:t>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Entity Framework ra đời nhằm hỗ trợ sự tương tác giữa các ứng dụng trên nền tảng .NET với các cơ sở dữ liệu quan hệ. Hay Entity Frmework chính là công cụ giúp ánh xạ giữa các đối tượng trong ứng dụng, phần mềm của bạn với các bảng của một cơ sở dữ liệu quan hệ.</w:t>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Emntity Framework giúp các nhà phát triển Web tương tác với dữ liệu quan hệ theo phương pháp hướng đối tượng với ít mã hơn so với các ứng dụng truyền thống. Lợi ích lớn nhất của nó là giúp lập trình viên giảm thiểu việc lập trình mã nguồn để thực hiện truy cập và tương tác với cơ sở dữ liệu.</w:t>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Sử dụng Entity Framework sẽ đem lại những lợi ích sau:</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Sử dụng Linq to Entities để thao tác với objects được sinh ra từ Entity Framework, nghĩa là bạn không phải viết code sql.</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Việc update các classes,commands dễ dàng mỗi khi cơ sở dữ liệu có sự thay đổi, điều này giúp tiết kiệm thời gian đáng kể.</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Entity Framework sẽ tự động tạo ra các classes, commands tương ứng cho việc select, insert, update,delete dữ liệu từ cơ sở dữ liệu quan hệ.</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both"/>
        <w:rPr>
          <w:rFonts w:ascii="Times New Roman" w:hAnsi="Times New Roman" w:eastAsia="Times New Roman" w:cs="Times New Roman"/>
          <w:i w:val="0"/>
          <w:smallCaps w:val="0"/>
          <w:strike w:val="0"/>
          <w:color w:val="000000"/>
          <w:sz w:val="26"/>
          <w:szCs w:val="26"/>
          <w:shd w:val="clear" w:fill="auto"/>
          <w:vertAlign w:val="baseline"/>
        </w:rPr>
      </w:pPr>
      <w:r>
        <w:rPr>
          <w:rFonts w:ascii="Times New Roman" w:hAnsi="Times New Roman" w:eastAsia="Times New Roman" w:cs="Times New Roman"/>
          <w:i w:val="0"/>
          <w:smallCaps w:val="0"/>
          <w:strike w:val="0"/>
          <w:color w:val="000000"/>
          <w:sz w:val="26"/>
          <w:szCs w:val="26"/>
          <w:u w:val="none"/>
          <w:shd w:val="clear" w:fill="auto"/>
          <w:vertAlign w:val="baseline"/>
          <w:rtl w:val="0"/>
        </w:rPr>
        <w:t>Entity Framework tự động tạo ra các classes cho việc truy suất cơ sở dữ liệu giúp lập trình viên giảm được thời gian viết code thao tác với database. Hỗ trợ bạn không phải mất quá nhiều thời gian cho việc viết code để thao tác với database.</w:t>
      </w:r>
    </w:p>
    <w:p>
      <w:pPr>
        <w:jc w:val="both"/>
        <w:rPr>
          <w:rFonts w:ascii="Times New Roman" w:hAnsi="Times New Roman" w:eastAsia="Times New Roman" w:cs="Times New Roman"/>
          <w:sz w:val="26"/>
          <w:szCs w:val="26"/>
        </w:rPr>
      </w:pPr>
    </w:p>
    <w:p>
      <w:pPr>
        <w:jc w:val="both"/>
        <w:rPr>
          <w:rFonts w:ascii="Times New Roman" w:hAnsi="Times New Roman" w:eastAsia="Times New Roman" w:cs="Times New Roman"/>
          <w:b/>
          <w:sz w:val="26"/>
          <w:szCs w:val="26"/>
        </w:rPr>
      </w:pPr>
      <w:r>
        <w:br w:type="page"/>
      </w:r>
    </w:p>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ÁP DỤNG KỸ THUẬT VÀO TRONG ĐỀ TÀI CỦA NHÓM</w:t>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Trong bài tập lớn nhóm chúng em đã sử dụng Entity Framework để hỗ trợ thao tác dữ liệu một cách dễ dàng và nhanh chóng hơn.</w:t>
      </w:r>
      <w:r>
        <w:drawing>
          <wp:anchor distT="0" distB="0" distL="114300" distR="114300" simplePos="0" relativeHeight="251659264" behindDoc="0" locked="0" layoutInCell="1" allowOverlap="1">
            <wp:simplePos x="0" y="0"/>
            <wp:positionH relativeFrom="column">
              <wp:posOffset>91440</wp:posOffset>
            </wp:positionH>
            <wp:positionV relativeFrom="paragraph">
              <wp:posOffset>621665</wp:posOffset>
            </wp:positionV>
            <wp:extent cx="5824855" cy="2120900"/>
            <wp:effectExtent l="0" t="0" r="0" b="0"/>
            <wp:wrapTopAndBottom/>
            <wp:docPr id="20" name="image1.png"/>
            <wp:cNvGraphicFramePr/>
            <a:graphic xmlns:a="http://schemas.openxmlformats.org/drawingml/2006/main">
              <a:graphicData uri="http://schemas.openxmlformats.org/drawingml/2006/picture">
                <pic:pic xmlns:pic="http://schemas.openxmlformats.org/drawingml/2006/picture">
                  <pic:nvPicPr>
                    <pic:cNvPr id="20" name="image1.png"/>
                    <pic:cNvPicPr preferRelativeResize="0"/>
                  </pic:nvPicPr>
                  <pic:blipFill>
                    <a:blip r:embed="rId14"/>
                    <a:srcRect/>
                    <a:stretch>
                      <a:fillRect/>
                    </a:stretch>
                  </pic:blipFill>
                  <pic:spPr>
                    <a:xfrm>
                      <a:off x="0" y="0"/>
                      <a:ext cx="5824855" cy="2120900"/>
                    </a:xfrm>
                    <a:prstGeom prst="rect">
                      <a:avLst/>
                    </a:prstGeom>
                  </pic:spPr>
                </pic:pic>
              </a:graphicData>
            </a:graphic>
          </wp:anchor>
        </w:drawing>
      </w:r>
    </w:p>
    <w:p>
      <w:pPr>
        <w:jc w:val="center"/>
        <w:rPr>
          <w:rFonts w:ascii="Times New Roman" w:hAnsi="Times New Roman" w:eastAsia="Times New Roman" w:cs="Times New Roman"/>
          <w:sz w:val="26"/>
          <w:szCs w:val="26"/>
        </w:rPr>
      </w:pPr>
    </w:p>
    <w:p>
      <w:pPr>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Model:</w:t>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Sử dụng Entity Framework để tạo các model theo các trường dữ liệu các bảng ở database. Ngoài ra nhóm còn viết thêm các model để tương tác với dữ liệu khác. </w:t>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0" distR="0">
            <wp:extent cx="3696970" cy="430022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24" name="image4.png"/>
                    <pic:cNvPicPr preferRelativeResize="0"/>
                  </pic:nvPicPr>
                  <pic:blipFill>
                    <a:blip r:embed="rId15"/>
                    <a:srcRect/>
                    <a:stretch>
                      <a:fillRect/>
                    </a:stretch>
                  </pic:blipFill>
                  <pic:spPr>
                    <a:xfrm>
                      <a:off x="0" y="0"/>
                      <a:ext cx="3697295" cy="4300538"/>
                    </a:xfrm>
                    <a:prstGeom prst="rect">
                      <a:avLst/>
                    </a:prstGeom>
                  </pic:spPr>
                </pic:pic>
              </a:graphicData>
            </a:graphic>
          </wp:inline>
        </w:drawing>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Ở đây có 2 model là AccountViewModels, IndentityModels và ManageViewModels được tạo tự động do project có sử dụng Identity Authentication được hỗ trợ sẵn.</w:t>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ImageHelper được viết thêm để hiển thị ảnh lên View.</w:t>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114300" distR="114300">
            <wp:extent cx="5565775" cy="2484120"/>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26" name="image10.png"/>
                    <pic:cNvPicPr preferRelativeResize="0"/>
                  </pic:nvPicPr>
                  <pic:blipFill>
                    <a:blip r:embed="rId16"/>
                    <a:srcRect/>
                    <a:stretch>
                      <a:fillRect/>
                    </a:stretch>
                  </pic:blipFill>
                  <pic:spPr>
                    <a:xfrm>
                      <a:off x="0" y="0"/>
                      <a:ext cx="5565775" cy="2484120"/>
                    </a:xfrm>
                    <a:prstGeom prst="rect">
                      <a:avLst/>
                    </a:prstGeom>
                  </pic:spPr>
                </pic:pic>
              </a:graphicData>
            </a:graphic>
          </wp:inline>
        </w:drawing>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Và một đối tượng có tên là Cart sẽ chứa các thuộc tính của một giỏ hàng. </w:t>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114300" distR="114300">
            <wp:extent cx="3486785" cy="4496435"/>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25" name="image2.png"/>
                    <pic:cNvPicPr preferRelativeResize="0"/>
                  </pic:nvPicPr>
                  <pic:blipFill>
                    <a:blip r:embed="rId17"/>
                    <a:srcRect/>
                    <a:stretch>
                      <a:fillRect/>
                    </a:stretch>
                  </pic:blipFill>
                  <pic:spPr>
                    <a:xfrm>
                      <a:off x="0" y="0"/>
                      <a:ext cx="3486903" cy="4497037"/>
                    </a:xfrm>
                    <a:prstGeom prst="rect">
                      <a:avLst/>
                    </a:prstGeom>
                  </pic:spPr>
                </pic:pic>
              </a:graphicData>
            </a:graphic>
          </wp:inline>
        </w:drawing>
      </w:r>
    </w:p>
    <w:p>
      <w:pPr>
        <w:spacing w:after="0" w:line="240" w:lineRule="auto"/>
        <w:rPr>
          <w:rFonts w:ascii="Times New Roman" w:hAnsi="Times New Roman" w:eastAsia="Times New Roman" w:cs="Times New Roman"/>
          <w:sz w:val="26"/>
          <w:szCs w:val="26"/>
        </w:rPr>
      </w:pPr>
      <w:r>
        <w:br w:type="page"/>
      </w:r>
    </w:p>
    <w:p>
      <w:pPr>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Controller:</w:t>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Tạo controller sử dụng Entity Frameswork với các model đã được tạo sử dụng data context cũng là 1 model.</w:t>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114300" distR="114300">
            <wp:extent cx="5034280" cy="3223260"/>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28" name="image11.png"/>
                    <pic:cNvPicPr preferRelativeResize="0"/>
                  </pic:nvPicPr>
                  <pic:blipFill>
                    <a:blip r:embed="rId18"/>
                    <a:srcRect/>
                    <a:stretch>
                      <a:fillRect/>
                    </a:stretch>
                  </pic:blipFill>
                  <pic:spPr>
                    <a:xfrm>
                      <a:off x="0" y="0"/>
                      <a:ext cx="5034280" cy="322326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114300" distR="114300">
            <wp:extent cx="5008245" cy="3034030"/>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27" name="image5.png"/>
                    <pic:cNvPicPr preferRelativeResize="0"/>
                  </pic:nvPicPr>
                  <pic:blipFill>
                    <a:blip r:embed="rId19"/>
                    <a:srcRect/>
                    <a:stretch>
                      <a:fillRect/>
                    </a:stretch>
                  </pic:blipFill>
                  <pic:spPr>
                    <a:xfrm>
                      <a:off x="0" y="0"/>
                      <a:ext cx="5008245" cy="3034030"/>
                    </a:xfrm>
                    <a:prstGeom prst="rect">
                      <a:avLst/>
                    </a:prstGeom>
                  </pic:spPr>
                </pic:pic>
              </a:graphicData>
            </a:graphic>
          </wp:inline>
        </w:drawing>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Với các controller được tạo sử dụng Entity Framework sẽ tự động sinh các Action “Create”, “Details”, “Delete”.</w:t>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Và dựa trên code của các Action tự sinh, chúng em sẽ điều chỉnh lại code theo các chức năng của đề tài như hình bên dưới.</w:t>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114300" distR="114300">
            <wp:extent cx="6061710" cy="3783330"/>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31" name="image6.png"/>
                    <pic:cNvPicPr preferRelativeResize="0"/>
                  </pic:nvPicPr>
                  <pic:blipFill>
                    <a:blip r:embed="rId20"/>
                    <a:srcRect/>
                    <a:stretch>
                      <a:fillRect/>
                    </a:stretch>
                  </pic:blipFill>
                  <pic:spPr>
                    <a:xfrm>
                      <a:off x="0" y="0"/>
                      <a:ext cx="6061710" cy="3783330"/>
                    </a:xfrm>
                    <a:prstGeom prst="rect">
                      <a:avLst/>
                    </a:prstGeom>
                  </pic:spPr>
                </pic:pic>
              </a:graphicData>
            </a:graphic>
          </wp:inline>
        </w:drawing>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114300" distR="114300">
            <wp:extent cx="6039485" cy="2472055"/>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29" name="image16.png"/>
                    <pic:cNvPicPr preferRelativeResize="0"/>
                  </pic:nvPicPr>
                  <pic:blipFill>
                    <a:blip r:embed="rId21"/>
                    <a:srcRect/>
                    <a:stretch>
                      <a:fillRect/>
                    </a:stretch>
                  </pic:blipFill>
                  <pic:spPr>
                    <a:xfrm>
                      <a:off x="0" y="0"/>
                      <a:ext cx="6039485" cy="2472055"/>
                    </a:xfrm>
                    <a:prstGeom prst="rect">
                      <a:avLst/>
                    </a:prstGeom>
                  </pic:spPr>
                </pic:pic>
              </a:graphicData>
            </a:graphic>
          </wp:inline>
        </w:drawing>
      </w:r>
    </w:p>
    <w:p>
      <w:pPr>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View:</w:t>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Mỗi một controller chúng ta sẽ tạo view cho nó, mỗi một Action sẽ có một trang view tương ứng.</w:t>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114300" distR="114300">
            <wp:extent cx="3218815" cy="7114540"/>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30" name="image13.png"/>
                    <pic:cNvPicPr preferRelativeResize="0"/>
                  </pic:nvPicPr>
                  <pic:blipFill>
                    <a:blip r:embed="rId22"/>
                    <a:srcRect/>
                    <a:stretch>
                      <a:fillRect/>
                    </a:stretch>
                  </pic:blipFill>
                  <pic:spPr>
                    <a:xfrm>
                      <a:off x="0" y="0"/>
                      <a:ext cx="3219219" cy="7114655"/>
                    </a:xfrm>
                    <a:prstGeom prst="rect">
                      <a:avLst/>
                    </a:prstGeom>
                  </pic:spPr>
                </pic:pic>
              </a:graphicData>
            </a:graphic>
          </wp:inline>
        </w:drawing>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Với các controller dùng Entity Framework sẽ có các view tương ứng với các action cơ bản như “Index”, “Create”, “Detaills”, “Edit”, “Delete”.</w:t>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Mỗi một chức năng của trang web thì chúng em sẽ viết lại view để phù hợp với đề tài. Và ASP .net đã hỗ trợ các thư viện Boostrap, jQuery để hỗ trợ viết nhanh hơn. Ngoài ra nhóm còn tự viết HTML, CSS, Javascript để trang web thêm phần đẹp mắt, giao diện hiện đại hơn.</w:t>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114300" distR="114300">
            <wp:extent cx="6145530" cy="3544570"/>
            <wp:effectExtent l="0" t="0" r="0" b="0"/>
            <wp:docPr id="32" name="image15.png"/>
            <wp:cNvGraphicFramePr/>
            <a:graphic xmlns:a="http://schemas.openxmlformats.org/drawingml/2006/main">
              <a:graphicData uri="http://schemas.openxmlformats.org/drawingml/2006/picture">
                <pic:pic xmlns:pic="http://schemas.openxmlformats.org/drawingml/2006/picture">
                  <pic:nvPicPr>
                    <pic:cNvPr id="32" name="image15.png"/>
                    <pic:cNvPicPr preferRelativeResize="0"/>
                  </pic:nvPicPr>
                  <pic:blipFill>
                    <a:blip r:embed="rId23"/>
                    <a:srcRect/>
                    <a:stretch>
                      <a:fillRect/>
                    </a:stretch>
                  </pic:blipFill>
                  <pic:spPr>
                    <a:xfrm>
                      <a:off x="0" y="0"/>
                      <a:ext cx="6145794" cy="3545093"/>
                    </a:xfrm>
                    <a:prstGeom prst="rect">
                      <a:avLst/>
                    </a:prstGeom>
                  </pic:spPr>
                </pic:pic>
              </a:graphicData>
            </a:graphic>
          </wp:inline>
        </w:drawing>
      </w:r>
    </w:p>
    <w:p>
      <w:pPr>
        <w:jc w:val="center"/>
        <w:rPr>
          <w:rFonts w:ascii="Times New Roman" w:hAnsi="Times New Roman" w:eastAsia="Times New Roman" w:cs="Times New Roman"/>
          <w:b/>
          <w:i/>
          <w:sz w:val="26"/>
          <w:szCs w:val="26"/>
        </w:rPr>
      </w:pPr>
      <w:r>
        <w:rPr>
          <w:rFonts w:ascii="Times New Roman" w:hAnsi="Times New Roman" w:eastAsia="Times New Roman" w:cs="Times New Roman"/>
          <w:b/>
          <w:i/>
          <w:sz w:val="26"/>
          <w:szCs w:val="26"/>
          <w:rtl w:val="0"/>
        </w:rPr>
        <w:t>Một đoạn code ở phần View trang Index của controller SanPham, thể hiện việc hiển thị dữ liệu được lấy từ Model</w:t>
      </w:r>
    </w:p>
    <w:p>
      <w:pPr>
        <w:jc w:val="center"/>
        <w:rPr>
          <w:rFonts w:ascii="Times New Roman" w:hAnsi="Times New Roman" w:eastAsia="Times New Roman" w:cs="Times New Roman"/>
          <w:i/>
          <w:sz w:val="26"/>
          <w:szCs w:val="26"/>
        </w:rPr>
      </w:pPr>
      <w:r>
        <w:rPr>
          <w:rFonts w:ascii="Times New Roman" w:hAnsi="Times New Roman" w:eastAsia="Times New Roman" w:cs="Times New Roman"/>
          <w:sz w:val="26"/>
          <w:szCs w:val="26"/>
        </w:rPr>
        <w:drawing>
          <wp:inline distT="0" distB="0" distL="114300" distR="114300">
            <wp:extent cx="6192520" cy="2407920"/>
            <wp:effectExtent l="0" t="0" r="0" b="0"/>
            <wp:docPr id="33" name="image12.png"/>
            <wp:cNvGraphicFramePr/>
            <a:graphic xmlns:a="http://schemas.openxmlformats.org/drawingml/2006/main">
              <a:graphicData uri="http://schemas.openxmlformats.org/drawingml/2006/picture">
                <pic:pic xmlns:pic="http://schemas.openxmlformats.org/drawingml/2006/picture">
                  <pic:nvPicPr>
                    <pic:cNvPr id="33" name="image12.png"/>
                    <pic:cNvPicPr preferRelativeResize="0"/>
                  </pic:nvPicPr>
                  <pic:blipFill>
                    <a:blip r:embed="rId24"/>
                    <a:srcRect/>
                    <a:stretch>
                      <a:fillRect/>
                    </a:stretch>
                  </pic:blipFill>
                  <pic:spPr>
                    <a:xfrm>
                      <a:off x="0" y="0"/>
                      <a:ext cx="6192979" cy="2408177"/>
                    </a:xfrm>
                    <a:prstGeom prst="rect">
                      <a:avLst/>
                    </a:prstGeom>
                  </pic:spPr>
                </pic:pic>
              </a:graphicData>
            </a:graphic>
          </wp:inline>
        </w:drawing>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Với mỗi trang View sẽ có một kiểu trả về Model khác nhau tùy theo chức năng.</w:t>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114300" distR="114300">
            <wp:extent cx="6041390" cy="848995"/>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34" name="image8.png"/>
                    <pic:cNvPicPr preferRelativeResize="0"/>
                  </pic:nvPicPr>
                  <pic:blipFill>
                    <a:blip r:embed="rId25"/>
                    <a:srcRect/>
                    <a:stretch>
                      <a:fillRect/>
                    </a:stretch>
                  </pic:blipFill>
                  <pic:spPr>
                    <a:xfrm>
                      <a:off x="0" y="0"/>
                      <a:ext cx="6041986" cy="849450"/>
                    </a:xfrm>
                    <a:prstGeom prst="rect">
                      <a:avLst/>
                    </a:prstGeom>
                  </pic:spPr>
                </pic:pic>
              </a:graphicData>
            </a:graphic>
          </wp:inline>
        </w:drawing>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Trang Home mặc định sẽ là Trang chủ của website mỹ phẩm khi khách hàng vào web nên trong phần App_Start/RouteConfig.cs chúng em sẽ truyền các tham số vào MapRoute như bên dưới.</w:t>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114300" distR="114300">
            <wp:extent cx="5957570" cy="2075180"/>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35" name="image7.png"/>
                    <pic:cNvPicPr preferRelativeResize="0"/>
                  </pic:nvPicPr>
                  <pic:blipFill>
                    <a:blip r:embed="rId26"/>
                    <a:srcRect/>
                    <a:stretch>
                      <a:fillRect/>
                    </a:stretch>
                  </pic:blipFill>
                  <pic:spPr>
                    <a:xfrm>
                      <a:off x="0" y="0"/>
                      <a:ext cx="5957660" cy="2075260"/>
                    </a:xfrm>
                    <a:prstGeom prst="rect">
                      <a:avLst/>
                    </a:prstGeom>
                  </pic:spPr>
                </pic:pic>
              </a:graphicData>
            </a:graphic>
          </wp:inline>
        </w:drawing>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Một đoạn code phần đầu trang Index của HomeController .</w:t>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114300" distR="114300">
            <wp:extent cx="5988685" cy="4265295"/>
            <wp:effectExtent l="0" t="0" r="0" b="0"/>
            <wp:docPr id="36" name="image17.png"/>
            <wp:cNvGraphicFramePr/>
            <a:graphic xmlns:a="http://schemas.openxmlformats.org/drawingml/2006/main">
              <a:graphicData uri="http://schemas.openxmlformats.org/drawingml/2006/picture">
                <pic:pic xmlns:pic="http://schemas.openxmlformats.org/drawingml/2006/picture">
                  <pic:nvPicPr>
                    <pic:cNvPr id="36" name="image17.png"/>
                    <pic:cNvPicPr preferRelativeResize="0"/>
                  </pic:nvPicPr>
                  <pic:blipFill>
                    <a:blip r:embed="rId27"/>
                    <a:srcRect/>
                    <a:stretch>
                      <a:fillRect/>
                    </a:stretch>
                  </pic:blipFill>
                  <pic:spPr>
                    <a:xfrm>
                      <a:off x="0" y="0"/>
                      <a:ext cx="5988685" cy="4265295"/>
                    </a:xfrm>
                    <a:prstGeom prst="rect">
                      <a:avLst/>
                    </a:prstGeom>
                  </pic:spPr>
                </pic:pic>
              </a:graphicData>
            </a:graphic>
          </wp:inline>
        </w:drawing>
      </w:r>
    </w:p>
    <w:p>
      <w:pPr>
        <w:jc w:val="both"/>
        <w:rPr>
          <w:rFonts w:ascii="Times New Roman" w:hAnsi="Times New Roman" w:eastAsia="Times New Roman" w:cs="Times New Roman"/>
          <w:sz w:val="26"/>
          <w:szCs w:val="26"/>
        </w:rPr>
      </w:pPr>
      <w:r>
        <w:br w:type="page"/>
      </w:r>
    </w:p>
    <w:p>
      <w:pPr>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Và đây là kết quả của đoạn code bên trên:</w:t>
      </w:r>
    </w:p>
    <w:p>
      <w:pPr>
        <w:jc w:val="left"/>
        <w:rPr>
          <w:rFonts w:hint="default" w:ascii="Times New Roman" w:hAnsi="Times New Roman" w:eastAsia="Times New Roman" w:cs="Times New Roman"/>
          <w:i/>
          <w:sz w:val="26"/>
          <w:szCs w:val="26"/>
          <w:lang w:val="vi-VN"/>
        </w:rPr>
      </w:pPr>
      <w:r>
        <w:drawing>
          <wp:anchor distT="0" distB="0" distL="114300" distR="114300" simplePos="0" relativeHeight="251659264" behindDoc="0" locked="0" layoutInCell="1" allowOverlap="1">
            <wp:simplePos x="0" y="0"/>
            <wp:positionH relativeFrom="column">
              <wp:posOffset>-815340</wp:posOffset>
            </wp:positionH>
            <wp:positionV relativeFrom="paragraph">
              <wp:posOffset>0</wp:posOffset>
            </wp:positionV>
            <wp:extent cx="7363460" cy="4495800"/>
            <wp:effectExtent l="0" t="0" r="0" b="0"/>
            <wp:wrapSquare wrapText="bothSides"/>
            <wp:docPr id="37" name="image18.png"/>
            <wp:cNvGraphicFramePr/>
            <a:graphic xmlns:a="http://schemas.openxmlformats.org/drawingml/2006/main">
              <a:graphicData uri="http://schemas.openxmlformats.org/drawingml/2006/picture">
                <pic:pic xmlns:pic="http://schemas.openxmlformats.org/drawingml/2006/picture">
                  <pic:nvPicPr>
                    <pic:cNvPr id="37" name="image18.png"/>
                    <pic:cNvPicPr preferRelativeResize="0"/>
                  </pic:nvPicPr>
                  <pic:blipFill>
                    <a:blip r:embed="rId28"/>
                    <a:srcRect/>
                    <a:stretch>
                      <a:fillRect/>
                    </a:stretch>
                  </pic:blipFill>
                  <pic:spPr>
                    <a:xfrm>
                      <a:off x="0" y="0"/>
                      <a:ext cx="7363460" cy="4495800"/>
                    </a:xfrm>
                    <a:prstGeom prst="rect">
                      <a:avLst/>
                    </a:prstGeom>
                  </pic:spPr>
                </pic:pic>
              </a:graphicData>
            </a:graphic>
          </wp:anchor>
        </w:drawing>
      </w:r>
    </w:p>
    <w:p>
      <w:pPr>
        <w:jc w:val="center"/>
        <w:rPr>
          <w:rFonts w:hint="default" w:ascii="Times New Roman" w:hAnsi="Times New Roman" w:eastAsia="Times New Roman" w:cs="Times New Roman"/>
          <w:b/>
          <w:sz w:val="26"/>
          <w:szCs w:val="26"/>
          <w:rtl w:val="0"/>
          <w:lang w:val="vi-VN"/>
        </w:rPr>
      </w:pPr>
      <w:r>
        <w:rPr>
          <w:rFonts w:hint="default" w:ascii="Times New Roman" w:hAnsi="Times New Roman" w:eastAsia="Times New Roman" w:cs="Times New Roman"/>
          <w:b/>
          <w:sz w:val="26"/>
          <w:szCs w:val="26"/>
          <w:rtl w:val="0"/>
          <w:lang w:val="vi-VN"/>
        </w:rPr>
        <w:t>TÀI LIỆU THAM KHẢO</w:t>
      </w:r>
    </w:p>
    <w:tbl>
      <w:tblPr>
        <w:tblStyle w:val="9"/>
        <w:tblW w:w="5000" w:type="pct"/>
        <w:tblCellSpacing w:w="15" w:type="dxa"/>
        <w:tblInd w:w="0" w:type="dxa"/>
        <w:tblLayout w:type="autofit"/>
        <w:tblCellMar>
          <w:top w:w="15" w:type="dxa"/>
          <w:left w:w="15" w:type="dxa"/>
          <w:bottom w:w="15" w:type="dxa"/>
          <w:right w:w="15" w:type="dxa"/>
        </w:tblCellMar>
      </w:tblPr>
      <w:tblGrid>
        <w:gridCol w:w="379"/>
        <w:gridCol w:w="8737"/>
      </w:tblGrid>
      <w:tr>
        <w:tblPrEx>
          <w:tblCellMar>
            <w:top w:w="15" w:type="dxa"/>
            <w:left w:w="15" w:type="dxa"/>
            <w:bottom w:w="15" w:type="dxa"/>
            <w:right w:w="15" w:type="dxa"/>
          </w:tblCellMar>
        </w:tblPrEx>
        <w:trPr>
          <w:tblCellSpacing w:w="15" w:type="dxa"/>
        </w:trPr>
        <w:tc>
          <w:tcPr>
            <w:tcW w:w="183" w:type="pct"/>
          </w:tcPr>
          <w:p>
            <w:pPr>
              <w:pStyle w:val="35"/>
              <w:rPr>
                <w:sz w:val="24"/>
                <w:szCs w:val="24"/>
              </w:rPr>
            </w:pPr>
            <w:r>
              <w:t xml:space="preserve">[1] </w:t>
            </w:r>
          </w:p>
        </w:tc>
        <w:tc>
          <w:tcPr>
            <w:tcW w:w="0" w:type="auto"/>
          </w:tcPr>
          <w:p>
            <w:pPr>
              <w:pStyle w:val="35"/>
              <w:jc w:val="left"/>
              <w:rPr>
                <w:rFonts w:hint="default"/>
                <w:lang w:val="vi-VN"/>
              </w:rPr>
            </w:pPr>
            <w:r>
              <w:rPr>
                <w:rFonts w:hint="default"/>
                <w:lang w:val="vi-VN"/>
              </w:rPr>
              <w:t>Series lập trình we</w:t>
            </w:r>
            <w:bookmarkStart w:id="0" w:name="_GoBack"/>
            <w:bookmarkEnd w:id="0"/>
            <w:r>
              <w:rPr>
                <w:rFonts w:hint="default"/>
                <w:lang w:val="vi-VN"/>
              </w:rPr>
              <w:t xml:space="preserve">b MVC của cô Nguyễn Thị Mai Trang, Cunghoclaptrinh được truy cập tại link: </w:t>
            </w:r>
            <w:r>
              <w:rPr>
                <w:rFonts w:hint="default"/>
                <w:lang w:val="vi-VN"/>
              </w:rPr>
              <w:fldChar w:fldCharType="begin"/>
            </w:r>
            <w:r>
              <w:rPr>
                <w:rFonts w:hint="default"/>
                <w:lang w:val="vi-VN"/>
              </w:rPr>
              <w:instrText xml:space="preserve"> HYPERLINK "https://www.youtube.com/channel/UC-z7tRN3Ql02jyAx2yW5x1Q" </w:instrText>
            </w:r>
            <w:r>
              <w:rPr>
                <w:rFonts w:hint="default"/>
                <w:lang w:val="vi-VN"/>
              </w:rPr>
              <w:fldChar w:fldCharType="separate"/>
            </w:r>
            <w:r>
              <w:rPr>
                <w:rStyle w:val="12"/>
                <w:rFonts w:hint="default"/>
                <w:lang w:val="vi-VN"/>
              </w:rPr>
              <w:t>https://www.youtube.com/channel/UC-z7tRN3Ql02jyAx2yW5x1Q</w:t>
            </w:r>
            <w:r>
              <w:rPr>
                <w:rFonts w:hint="default"/>
                <w:lang w:val="vi-VN"/>
              </w:rPr>
              <w:fldChar w:fldCharType="end"/>
            </w:r>
            <w:r>
              <w:rPr>
                <w:rFonts w:hint="default"/>
                <w:lang w:val="vi-VN"/>
              </w:rPr>
              <w:t xml:space="preserve"> </w:t>
            </w:r>
          </w:p>
        </w:tc>
      </w:tr>
    </w:tbl>
    <w:p>
      <w:pPr>
        <w:jc w:val="center"/>
        <w:rPr>
          <w:rFonts w:hint="default" w:ascii="Times New Roman" w:hAnsi="Times New Roman" w:eastAsia="Times New Roman" w:cs="Times New Roman"/>
          <w:b/>
          <w:sz w:val="26"/>
          <w:szCs w:val="26"/>
          <w:rtl w:val="0"/>
          <w:lang w:val="vi-VN"/>
        </w:rPr>
      </w:pPr>
    </w:p>
    <w:sectPr>
      <w:headerReference r:id="rId6" w:type="default"/>
      <w:footerReference r:id="rId8" w:type="default"/>
      <w:headerReference r:id="rId7" w:type="even"/>
      <w:footerReference r:id="rId9" w:type="even"/>
      <w:pgSz w:w="11906" w:h="16838"/>
      <w:pgMar w:top="1440" w:right="1440" w:bottom="1440" w:left="1440" w:header="708" w:footer="70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等线 Light">
    <w:altName w:val="HLT Elisa"/>
    <w:panose1 w:val="00000000000000000000"/>
    <w:charset w:val="00"/>
    <w:family w:val="auto"/>
    <w:pitch w:val="default"/>
    <w:sig w:usb0="00000000" w:usb1="00000000" w:usb2="00000000" w:usb3="00000000" w:csb0="00000000" w:csb1="00000000"/>
  </w:font>
  <w:font w:name="HLT Elisa">
    <w:panose1 w:val="02000400000000000000"/>
    <w:charset w:val="00"/>
    <w:family w:val="auto"/>
    <w:pitch w:val="default"/>
    <w:sig w:usb0="00000003"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 w:name="Noto Sans Symbols">
    <w:altName w:val="HLT Elisa"/>
    <w:panose1 w:val="00000000000000000000"/>
    <w:charset w:val="00"/>
    <w:family w:val="auto"/>
    <w:pitch w:val="default"/>
    <w:sig w:usb0="00000000" w:usb1="00000000" w:usb2="00000000" w:usb3="00000000" w:csb0="00000000" w:csb1="00000000"/>
  </w:font>
  <w:font w:name="Play">
    <w:altName w:val="HLT Elisa"/>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smallCaps w:val="0"/>
        <w:strike w:val="0"/>
        <w:color w:val="000000"/>
        <w:sz w:val="24"/>
        <w:szCs w:val="24"/>
        <w:u w:val="none"/>
        <w:shd w:val="clear" w:fill="auto"/>
        <w:vertAlign w:val="baseline"/>
        <w:rtl w:val="0"/>
      </w:rPr>
      <w:t>Đồ án môn học</w:t>
    </w:r>
    <w:r>
      <w:rPr>
        <w:rFonts w:ascii="Calibri" w:hAnsi="Calibri" w:eastAsia="Calibri" w:cs="Calibri"/>
        <w:b w:val="0"/>
        <w:i/>
        <w:smallCaps w:val="0"/>
        <w:strike w:val="0"/>
        <w:color w:val="000000"/>
        <w:sz w:val="24"/>
        <w:szCs w:val="24"/>
        <w:u w:val="none"/>
        <w:shd w:val="clear" w:fill="auto"/>
        <w:vertAlign w:val="baseline"/>
        <w:rtl w:val="0"/>
      </w:rPr>
      <w:tab/>
    </w:r>
    <w:r>
      <w:rPr>
        <w:rFonts w:ascii="Calibri" w:hAnsi="Calibri" w:eastAsia="Calibri" w:cs="Calibri"/>
        <w:b w:val="0"/>
        <w:i/>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Pr>
      <w:fldChar w:fldCharType="begin"/>
    </w:r>
    <w:r>
      <w:rPr>
        <w:rFonts w:ascii="Calibri" w:hAnsi="Calibri" w:eastAsia="Calibri" w:cs="Calibri"/>
        <w:b w:val="0"/>
        <w:i w:val="0"/>
        <w:smallCaps w:val="0"/>
        <w:strike w:val="0"/>
        <w:color w:val="000000"/>
        <w:sz w:val="24"/>
        <w:szCs w:val="24"/>
        <w:u w:val="none"/>
        <w:shd w:val="clear" w:fill="auto"/>
        <w:vertAlign w:val="baseline"/>
      </w:rPr>
      <w:instrText xml:space="preserve">PAGE</w:instrText>
    </w:r>
    <w:r>
      <w:rPr>
        <w:rFonts w:ascii="Calibri" w:hAnsi="Calibri" w:eastAsia="Calibri" w:cs="Calibri"/>
        <w:b w:val="0"/>
        <w:i w:val="0"/>
        <w:smallCaps w:val="0"/>
        <w:strike w:val="0"/>
        <w:color w:val="000000"/>
        <w:sz w:val="24"/>
        <w:szCs w:val="24"/>
        <w:u w:val="none"/>
        <w:shd w:val="clear" w:fill="auto"/>
        <w:vertAlign w:val="baseline"/>
      </w:rPr>
      <w:fldChar w:fldCharType="separate"/>
    </w:r>
    <w:r>
      <w:rPr>
        <w:rFonts w:ascii="Calibri" w:hAnsi="Calibri" w:eastAsia="Calibri" w:cs="Calibri"/>
        <w:b w:val="0"/>
        <w:i w:val="0"/>
        <w:smallCaps w:val="0"/>
        <w:strike w:val="0"/>
        <w:color w:val="000000"/>
        <w:sz w:val="24"/>
        <w:szCs w:val="24"/>
        <w:u w:val="none"/>
        <w:shd w:val="clear" w:fill="auto"/>
        <w:vertAlign w:val="baseline"/>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Pr>
      <w:fldChar w:fldCharType="begin"/>
    </w:r>
    <w:r>
      <w:rPr>
        <w:rFonts w:ascii="Calibri" w:hAnsi="Calibri" w:eastAsia="Calibri" w:cs="Calibri"/>
        <w:b w:val="0"/>
        <w:i w:val="0"/>
        <w:smallCaps w:val="0"/>
        <w:strike w:val="0"/>
        <w:color w:val="000000"/>
        <w:sz w:val="24"/>
        <w:szCs w:val="24"/>
        <w:u w:val="none"/>
        <w:shd w:val="clear" w:fill="auto"/>
        <w:vertAlign w:val="baseline"/>
      </w:rPr>
      <w:instrText xml:space="preserve">PAGE</w:instrText>
    </w:r>
    <w:r>
      <w:rPr>
        <w:rFonts w:ascii="Calibri" w:hAnsi="Calibri" w:eastAsia="Calibri" w:cs="Calibri"/>
        <w:b w:val="0"/>
        <w:i w:val="0"/>
        <w:smallCaps w:val="0"/>
        <w:strike w:val="0"/>
        <w:color w:val="000000"/>
        <w:sz w:val="24"/>
        <w:szCs w:val="24"/>
        <w:u w:val="none"/>
        <w:shd w:val="clear" w:fill="auto"/>
        <w:vertAlign w:val="baseline"/>
      </w:rPr>
      <w:fldChar w:fldCharType="separate"/>
    </w:r>
    <w:r>
      <w:rPr>
        <w:rFonts w:ascii="Calibri" w:hAnsi="Calibri" w:eastAsia="Calibri" w:cs="Calibri"/>
        <w:b w:val="0"/>
        <w:i w:val="0"/>
        <w:smallCaps w:val="0"/>
        <w:strike w:val="0"/>
        <w:color w:val="000000"/>
        <w:sz w:val="24"/>
        <w:szCs w:val="24"/>
        <w:u w:val="none"/>
        <w:shd w:val="clear" w:fill="auto"/>
        <w:vertAlign w:val="baselin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smallCaps w:val="0"/>
        <w:strike w:val="0"/>
        <w:color w:val="000000"/>
        <w:sz w:val="24"/>
        <w:szCs w:val="24"/>
        <w:u w:val="none"/>
        <w:shd w:val="clear" w:fill="auto"/>
        <w:vertAlign w:val="baseline"/>
        <w:rtl w:val="0"/>
      </w:rPr>
      <w:tab/>
    </w:r>
    <w:r>
      <w:rPr>
        <w:rFonts w:ascii="Calibri" w:hAnsi="Calibri" w:eastAsia="Calibri" w:cs="Calibri"/>
        <w:b w:val="0"/>
        <w:i/>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Pr>
      <w:fldChar w:fldCharType="begin"/>
    </w:r>
    <w:r>
      <w:rPr>
        <w:rFonts w:ascii="Calibri" w:hAnsi="Calibri" w:eastAsia="Calibri" w:cs="Calibri"/>
        <w:b w:val="0"/>
        <w:i w:val="0"/>
        <w:smallCaps w:val="0"/>
        <w:strike w:val="0"/>
        <w:color w:val="000000"/>
        <w:sz w:val="24"/>
        <w:szCs w:val="24"/>
        <w:u w:val="none"/>
        <w:shd w:val="clear" w:fill="auto"/>
        <w:vertAlign w:val="baseline"/>
      </w:rPr>
      <w:instrText xml:space="preserve">PAGE</w:instrText>
    </w:r>
    <w:r>
      <w:rPr>
        <w:rFonts w:ascii="Calibri" w:hAnsi="Calibri" w:eastAsia="Calibri" w:cs="Calibri"/>
        <w:b w:val="0"/>
        <w:i w:val="0"/>
        <w:smallCaps w:val="0"/>
        <w:strike w:val="0"/>
        <w:color w:val="000000"/>
        <w:sz w:val="24"/>
        <w:szCs w:val="24"/>
        <w:u w:val="none"/>
        <w:shd w:val="clear" w:fill="auto"/>
        <w:vertAlign w:val="baseline"/>
      </w:rPr>
      <w:fldChar w:fldCharType="separate"/>
    </w:r>
    <w:r>
      <w:rPr>
        <w:rFonts w:ascii="Calibri" w:hAnsi="Calibri" w:eastAsia="Calibri" w:cs="Calibri"/>
        <w:b w:val="0"/>
        <w:i w:val="0"/>
        <w:smallCaps w:val="0"/>
        <w:strike w:val="0"/>
        <w:color w:val="000000"/>
        <w:sz w:val="24"/>
        <w:szCs w:val="24"/>
        <w:u w:val="none"/>
        <w:shd w:val="clear" w:fill="auto"/>
        <w:vertAlign w:val="baselin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smallCaps w:val="0"/>
        <w:strike w:val="0"/>
        <w:color w:val="000000"/>
        <w:sz w:val="24"/>
        <w:szCs w:val="24"/>
        <w:u w:val="none"/>
        <w:shd w:val="clear" w:fill="auto"/>
        <w:vertAlign w:val="baseline"/>
      </w:rPr>
    </w:pPr>
    <w:r>
      <w:rPr>
        <w:rFonts w:ascii="Calibri" w:hAnsi="Calibri" w:eastAsia="Calibri" w:cs="Calibri"/>
        <w:b w:val="0"/>
        <w:i/>
        <w:smallCaps w:val="0"/>
        <w:strike w:val="0"/>
        <w:color w:val="000000"/>
        <w:sz w:val="24"/>
        <w:szCs w:val="24"/>
        <w:u w:val="none"/>
        <w:shd w:val="clear" w:fill="auto"/>
        <w:vertAlign w:val="baseline"/>
        <w:rtl w:val="0"/>
      </w:rPr>
      <w:tab/>
    </w:r>
    <w:r>
      <w:rPr>
        <w:rFonts w:ascii="Calibri" w:hAnsi="Calibri" w:eastAsia="Calibri" w:cs="Calibri"/>
        <w:b w:val="0"/>
        <w:i/>
        <w:smallCaps w:val="0"/>
        <w:strike w:val="0"/>
        <w:color w:val="000000"/>
        <w:sz w:val="24"/>
        <w:szCs w:val="24"/>
        <w:u w:val="none"/>
        <w:shd w:val="clear" w:fill="auto"/>
        <w:vertAlign w:val="baseline"/>
        <w:rtl w:val="0"/>
      </w:rPr>
      <w:tab/>
    </w:r>
    <w:r>
      <w:rPr>
        <w:rFonts w:ascii="Calibri" w:hAnsi="Calibri" w:eastAsia="Calibri" w:cs="Calibri"/>
        <w:b w:val="0"/>
        <w:i/>
        <w:smallCaps w:val="0"/>
        <w:strike w:val="0"/>
        <w:color w:val="000000"/>
        <w:sz w:val="24"/>
        <w:szCs w:val="24"/>
        <w:u w:val="none"/>
        <w:shd w:val="clear" w:fill="auto"/>
        <w:vertAlign w:val="baseline"/>
        <w:rtl w:val="0"/>
      </w:rPr>
      <w:t>Nhóm 18 Xây dựng website bán mỹ phẩm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smallCaps w:val="0"/>
        <w:strike w:val="0"/>
        <w:color w:val="000000"/>
        <w:sz w:val="24"/>
        <w:szCs w:val="24"/>
        <w:u w:val="none"/>
        <w:shd w:val="clear" w:fill="auto"/>
        <w:vertAlign w:val="baseline"/>
        <w:rtl w:val="0"/>
      </w:rPr>
      <w:t>Nhóm 18 Xây dựng website bán mỹ phẩm</w:t>
    </w:r>
    <w:r>
      <w:rPr>
        <w:rFonts w:ascii="Calibri" w:hAnsi="Calibri" w:eastAsia="Calibri" w:cs="Calibri"/>
        <w:b w:val="0"/>
        <w:i/>
        <w:smallCaps w:val="0"/>
        <w:strike w:val="0"/>
        <w:color w:val="000000"/>
        <w:sz w:val="24"/>
        <w:szCs w:val="24"/>
        <w:u w:val="none"/>
        <w:shd w:val="clear" w:fill="auto"/>
        <w:vertAlign w:val="baseline"/>
        <w:rtl w:val="0"/>
      </w:rPr>
      <w:tab/>
    </w:r>
    <w:r>
      <w:rPr>
        <w:rFonts w:ascii="Calibri" w:hAnsi="Calibri" w:eastAsia="Calibri" w:cs="Calibri"/>
        <w:b w:val="0"/>
        <w:i/>
        <w:smallCaps w:val="0"/>
        <w:strike w:val="0"/>
        <w:color w:val="000000"/>
        <w:sz w:val="24"/>
        <w:szCs w:val="24"/>
        <w:u w:val="none"/>
        <w:shd w:val="clear" w:fill="auto"/>
        <w:vertAlign w:val="baseline"/>
        <w:rtl w: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o"/>
      <w:lvlJc w:val="left"/>
      <w:pPr>
        <w:ind w:left="720" w:hanging="360"/>
      </w:pPr>
      <w:rPr>
        <w:rFonts w:ascii="Courier New" w:hAnsi="Courier New" w:eastAsia="Courier New" w:cs="Courier New"/>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BF205925"/>
    <w:multiLevelType w:val="multilevel"/>
    <w:tmpl w:val="BF205925"/>
    <w:lvl w:ilvl="0" w:tentative="0">
      <w:start w:val="1"/>
      <w:numFmt w:val="bullet"/>
      <w:lvlText w:val="⁖"/>
      <w:lvlJc w:val="left"/>
      <w:pPr>
        <w:ind w:left="720" w:hanging="360"/>
      </w:pPr>
      <w:rPr>
        <w:rFonts w:ascii="Play" w:hAnsi="Play" w:eastAsia="Play" w:cs="Play"/>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0053208E"/>
    <w:multiLevelType w:val="multilevel"/>
    <w:tmpl w:val="0053208E"/>
    <w:lvl w:ilvl="0" w:tentative="0">
      <w:start w:val="1"/>
      <w:numFmt w:val="bullet"/>
      <w:lvlText w:val="o"/>
      <w:lvlJc w:val="left"/>
      <w:pPr>
        <w:ind w:left="1440" w:hanging="360"/>
      </w:pPr>
      <w:rPr>
        <w:rFonts w:ascii="Courier New" w:hAnsi="Courier New" w:eastAsia="Courier New" w:cs="Courier New"/>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4">
    <w:nsid w:val="59ADCABA"/>
    <w:multiLevelType w:val="multilevel"/>
    <w:tmpl w:val="59ADCABA"/>
    <w:lvl w:ilvl="0" w:tentative="0">
      <w:start w:val="1"/>
      <w:numFmt w:val="decimal"/>
      <w:lvlText w:val="%1."/>
      <w:lvlJc w:val="left"/>
      <w:pPr>
        <w:ind w:left="720" w:hanging="360"/>
      </w:pPr>
      <w:rPr>
        <w:sz w:val="24"/>
        <w:szCs w:val="24"/>
      </w:rPr>
    </w:lvl>
    <w:lvl w:ilvl="1" w:tentative="0">
      <w:start w:val="1"/>
      <w:numFmt w:val="decimal"/>
      <w:lvlText w:val="%2."/>
      <w:lvlJc w:val="left"/>
      <w:pPr>
        <w:ind w:left="1440" w:hanging="360"/>
      </w:pPr>
      <w:rPr>
        <w:sz w:val="24"/>
        <w:szCs w:val="24"/>
      </w:rPr>
    </w:lvl>
    <w:lvl w:ilvl="2" w:tentative="0">
      <w:start w:val="1"/>
      <w:numFmt w:val="decimal"/>
      <w:lvlText w:val="%3."/>
      <w:lvlJc w:val="left"/>
      <w:pPr>
        <w:ind w:left="2160" w:hanging="360"/>
      </w:pPr>
      <w:rPr>
        <w:sz w:val="24"/>
        <w:szCs w:val="24"/>
      </w:rPr>
    </w:lvl>
    <w:lvl w:ilvl="3" w:tentative="0">
      <w:start w:val="1"/>
      <w:numFmt w:val="decimal"/>
      <w:lvlText w:val="%4."/>
      <w:lvlJc w:val="left"/>
      <w:pPr>
        <w:ind w:left="2880" w:hanging="360"/>
      </w:pPr>
      <w:rPr>
        <w:sz w:val="24"/>
        <w:szCs w:val="24"/>
      </w:rPr>
    </w:lvl>
    <w:lvl w:ilvl="4" w:tentative="0">
      <w:start w:val="1"/>
      <w:numFmt w:val="decimal"/>
      <w:lvlText w:val="%5."/>
      <w:lvlJc w:val="left"/>
      <w:pPr>
        <w:ind w:left="3600" w:hanging="360"/>
      </w:pPr>
      <w:rPr>
        <w:sz w:val="24"/>
        <w:szCs w:val="24"/>
      </w:rPr>
    </w:lvl>
    <w:lvl w:ilvl="5" w:tentative="0">
      <w:start w:val="1"/>
      <w:numFmt w:val="decimal"/>
      <w:lvlText w:val="%6."/>
      <w:lvlJc w:val="left"/>
      <w:pPr>
        <w:ind w:left="4320" w:hanging="360"/>
      </w:pPr>
      <w:rPr>
        <w:sz w:val="24"/>
        <w:szCs w:val="24"/>
      </w:rPr>
    </w:lvl>
    <w:lvl w:ilvl="6" w:tentative="0">
      <w:start w:val="1"/>
      <w:numFmt w:val="decimal"/>
      <w:lvlText w:val="%7."/>
      <w:lvlJc w:val="left"/>
      <w:pPr>
        <w:ind w:left="5040" w:hanging="360"/>
      </w:pPr>
      <w:rPr>
        <w:sz w:val="24"/>
        <w:szCs w:val="24"/>
      </w:rPr>
    </w:lvl>
    <w:lvl w:ilvl="7" w:tentative="0">
      <w:start w:val="1"/>
      <w:numFmt w:val="decimal"/>
      <w:lvlText w:val="%8."/>
      <w:lvlJc w:val="left"/>
      <w:pPr>
        <w:ind w:left="5760" w:hanging="360"/>
      </w:pPr>
      <w:rPr>
        <w:sz w:val="24"/>
        <w:szCs w:val="24"/>
      </w:rPr>
    </w:lvl>
    <w:lvl w:ilvl="8" w:tentative="0">
      <w:start w:val="1"/>
      <w:numFmt w:val="decimal"/>
      <w:lvlText w:val="%9."/>
      <w:lvlJc w:val="left"/>
      <w:pPr>
        <w:ind w:left="6480" w:hanging="360"/>
      </w:pPr>
      <w:rPr>
        <w:sz w:val="24"/>
        <w:szCs w:val="24"/>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C252B35"/>
    <w:rsid w:val="4D1E525E"/>
    <w:rsid w:val="564F4CCC"/>
    <w:rsid w:val="63C342A8"/>
    <w:rsid w:val="6A6352F3"/>
    <w:rsid w:val="6AA6537A"/>
    <w:rsid w:val="74970B55"/>
    <w:rsid w:val="75F751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0" w:semiHidden="0" w:name="heading 3"/>
    <w:lsdException w:qFormat="1" w:unhideWhenUsed="0" w:uiPriority="0" w:semiHidden="0" w:name="heading 4"/>
    <w:lsdException w:qFormat="1" w:uiPriority="9"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iPriority="99"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vi-VN"/>
    </w:rPr>
  </w:style>
  <w:style w:type="paragraph" w:styleId="2">
    <w:name w:val="heading 1"/>
    <w:basedOn w:val="1"/>
    <w:next w:val="1"/>
    <w:link w:val="3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2"/>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semiHidden/>
    <w:unhideWhenUsed/>
    <w:qFormat/>
    <w:uiPriority w:val="9"/>
    <w:pPr>
      <w:spacing w:beforeAutospacing="1" w:afterAutospacing="1"/>
      <w:outlineLvl w:val="4"/>
    </w:pPr>
    <w:rPr>
      <w:rFonts w:hint="eastAsia" w:ascii="SimSun" w:hAnsi="SimSun"/>
      <w:b/>
      <w:bCs/>
      <w:lang w:eastAsia="zh-CN"/>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27"/>
    <w:semiHidden/>
    <w:unhideWhenUsed/>
    <w:uiPriority w:val="99"/>
    <w:pPr>
      <w:spacing w:after="0" w:line="240" w:lineRule="auto"/>
    </w:pPr>
    <w:rPr>
      <w:rFonts w:ascii="Segoe UI" w:hAnsi="Segoe UI" w:cs="Segoe UI"/>
      <w:sz w:val="18"/>
      <w:szCs w:val="18"/>
    </w:rPr>
  </w:style>
  <w:style w:type="paragraph" w:styleId="11">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2">
    <w:name w:val="FollowedHyperlink"/>
    <w:basedOn w:val="8"/>
    <w:uiPriority w:val="0"/>
    <w:rPr>
      <w:color w:val="800080"/>
      <w:u w:val="single"/>
    </w:rPr>
  </w:style>
  <w:style w:type="paragraph" w:styleId="13">
    <w:name w:val="footer"/>
    <w:basedOn w:val="1"/>
    <w:link w:val="29"/>
    <w:unhideWhenUsed/>
    <w:uiPriority w:val="99"/>
    <w:pPr>
      <w:tabs>
        <w:tab w:val="center" w:pos="4513"/>
        <w:tab w:val="right" w:pos="9026"/>
      </w:tabs>
      <w:spacing w:after="0" w:line="240" w:lineRule="auto"/>
    </w:pPr>
  </w:style>
  <w:style w:type="paragraph" w:styleId="14">
    <w:name w:val="header"/>
    <w:basedOn w:val="1"/>
    <w:link w:val="28"/>
    <w:unhideWhenUsed/>
    <w:uiPriority w:val="99"/>
    <w:pPr>
      <w:tabs>
        <w:tab w:val="center" w:pos="4513"/>
        <w:tab w:val="right" w:pos="9026"/>
      </w:tabs>
      <w:spacing w:after="0" w:line="240" w:lineRule="auto"/>
    </w:pPr>
  </w:style>
  <w:style w:type="character" w:styleId="15">
    <w:name w:val="Hyperlink"/>
    <w:unhideWhenUsed/>
    <w:qFormat/>
    <w:uiPriority w:val="99"/>
    <w:rPr>
      <w:color w:val="0000FF"/>
      <w:u w:val="single"/>
    </w:rPr>
  </w:style>
  <w:style w:type="paragraph" w:styleId="16">
    <w:name w:val="Normal (Web)"/>
    <w:semiHidden/>
    <w:unhideWhenUsed/>
    <w:uiPriority w:val="99"/>
    <w:pPr>
      <w:spacing w:beforeAutospacing="1" w:after="160" w:afterAutospacing="1" w:line="259" w:lineRule="auto"/>
    </w:pPr>
    <w:rPr>
      <w:rFonts w:ascii="Calibri" w:hAnsi="Calibri" w:eastAsia="Calibri" w:cs="Calibri"/>
      <w:sz w:val="24"/>
      <w:szCs w:val="24"/>
      <w:lang w:val="vi-VN" w:eastAsia="zh-CN"/>
    </w:rPr>
  </w:style>
  <w:style w:type="character" w:styleId="17">
    <w:name w:val="Strong"/>
    <w:basedOn w:val="8"/>
    <w:qFormat/>
    <w:uiPriority w:val="22"/>
    <w:rPr>
      <w:b/>
      <w:bCs/>
    </w:rPr>
  </w:style>
  <w:style w:type="paragraph" w:styleId="18">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table" w:styleId="19">
    <w:name w:val="Table Grid"/>
    <w:basedOn w:val="20"/>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0">
    <w:name w:val="Table Normal1"/>
    <w:qFormat/>
    <w:uiPriority w:val="0"/>
  </w:style>
  <w:style w:type="paragraph" w:styleId="21">
    <w:name w:val="Title"/>
    <w:basedOn w:val="1"/>
    <w:next w:val="1"/>
    <w:uiPriority w:val="0"/>
    <w:pPr>
      <w:keepNext/>
      <w:keepLines/>
      <w:pageBreakBefore w:val="0"/>
      <w:spacing w:before="480" w:after="120"/>
    </w:pPr>
    <w:rPr>
      <w:b/>
      <w:sz w:val="72"/>
      <w:szCs w:val="72"/>
    </w:rPr>
  </w:style>
  <w:style w:type="paragraph" w:styleId="22">
    <w:name w:val="toc 1"/>
    <w:basedOn w:val="1"/>
    <w:next w:val="1"/>
    <w:unhideWhenUsed/>
    <w:uiPriority w:val="39"/>
    <w:pPr>
      <w:tabs>
        <w:tab w:val="right" w:leader="dot" w:pos="9304"/>
      </w:tabs>
      <w:spacing w:after="100" w:line="312" w:lineRule="auto"/>
    </w:pPr>
    <w:rPr>
      <w:rFonts w:ascii="Times New Roman" w:hAnsi="Times New Roman" w:eastAsia="Calibri" w:cs="Times New Roman"/>
      <w:b/>
      <w:sz w:val="26"/>
      <w:szCs w:val="26"/>
      <w:lang w:val="en-US"/>
    </w:rPr>
  </w:style>
  <w:style w:type="paragraph" w:styleId="23">
    <w:name w:val="toc 2"/>
    <w:basedOn w:val="1"/>
    <w:next w:val="1"/>
    <w:unhideWhenUsed/>
    <w:uiPriority w:val="39"/>
    <w:pPr>
      <w:tabs>
        <w:tab w:val="right" w:leader="dot" w:pos="9304"/>
      </w:tabs>
      <w:spacing w:after="100" w:line="312" w:lineRule="auto"/>
      <w:ind w:left="220"/>
    </w:pPr>
    <w:rPr>
      <w:rFonts w:ascii="Times New Roman" w:hAnsi="Times New Roman" w:eastAsia="Calibri" w:cs="Times New Roman"/>
      <w:sz w:val="26"/>
      <w:szCs w:val="26"/>
      <w:lang w:val="en-US"/>
    </w:rPr>
  </w:style>
  <w:style w:type="paragraph" w:styleId="24">
    <w:name w:val="toc 3"/>
    <w:basedOn w:val="1"/>
    <w:next w:val="1"/>
    <w:unhideWhenUsed/>
    <w:uiPriority w:val="39"/>
    <w:pPr>
      <w:spacing w:after="100" w:line="276" w:lineRule="auto"/>
      <w:ind w:left="440"/>
    </w:pPr>
    <w:rPr>
      <w:rFonts w:ascii="Calibri" w:hAnsi="Calibri" w:eastAsia="Calibri" w:cs="Times New Roman"/>
      <w:lang w:val="en-US"/>
    </w:rPr>
  </w:style>
  <w:style w:type="paragraph" w:styleId="25">
    <w:name w:val="List Paragraph"/>
    <w:basedOn w:val="1"/>
    <w:qFormat/>
    <w:uiPriority w:val="34"/>
    <w:pPr>
      <w:ind w:left="720"/>
      <w:contextualSpacing/>
    </w:pPr>
  </w:style>
  <w:style w:type="character" w:customStyle="1" w:styleId="26">
    <w:name w:val="MTEquationSection"/>
    <w:basedOn w:val="8"/>
    <w:uiPriority w:val="0"/>
    <w:rPr>
      <w:rFonts w:asciiTheme="majorHAnsi" w:hAnsiTheme="majorHAnsi" w:cstheme="majorHAnsi"/>
      <w:vanish/>
      <w:color w:val="FF0000"/>
      <w:sz w:val="32"/>
      <w:szCs w:val="26"/>
      <w:lang w:val="fr-FR"/>
    </w:rPr>
  </w:style>
  <w:style w:type="character" w:customStyle="1" w:styleId="27">
    <w:name w:val="Balloon Text Char"/>
    <w:basedOn w:val="8"/>
    <w:link w:val="10"/>
    <w:semiHidden/>
    <w:uiPriority w:val="99"/>
    <w:rPr>
      <w:rFonts w:ascii="Segoe UI" w:hAnsi="Segoe UI" w:cs="Segoe UI"/>
      <w:sz w:val="18"/>
      <w:szCs w:val="18"/>
    </w:rPr>
  </w:style>
  <w:style w:type="character" w:customStyle="1" w:styleId="28">
    <w:name w:val="Header Char"/>
    <w:basedOn w:val="8"/>
    <w:link w:val="14"/>
    <w:uiPriority w:val="99"/>
  </w:style>
  <w:style w:type="character" w:customStyle="1" w:styleId="29">
    <w:name w:val="Footer Char"/>
    <w:basedOn w:val="8"/>
    <w:link w:val="13"/>
    <w:uiPriority w:val="99"/>
  </w:style>
  <w:style w:type="character" w:customStyle="1" w:styleId="30">
    <w:name w:val="Heading 1 Char"/>
    <w:basedOn w:val="8"/>
    <w:link w:val="2"/>
    <w:uiPriority w:val="9"/>
    <w:rPr>
      <w:rFonts w:asciiTheme="majorHAnsi" w:hAnsiTheme="majorHAnsi" w:eastAsiaTheme="majorEastAsia" w:cstheme="majorBidi"/>
      <w:color w:val="2F5597" w:themeColor="accent1" w:themeShade="BF"/>
      <w:sz w:val="32"/>
      <w:szCs w:val="32"/>
    </w:rPr>
  </w:style>
  <w:style w:type="paragraph" w:customStyle="1" w:styleId="31">
    <w:name w:val="TOC Heading1"/>
    <w:basedOn w:val="2"/>
    <w:next w:val="1"/>
    <w:qFormat/>
    <w:uiPriority w:val="39"/>
    <w:pPr>
      <w:spacing w:before="480" w:line="276" w:lineRule="auto"/>
      <w:outlineLvl w:val="9"/>
    </w:pPr>
    <w:rPr>
      <w:rFonts w:ascii="Cambria" w:hAnsi="Cambria" w:eastAsia="Times New Roman" w:cs="Times New Roman"/>
      <w:b/>
      <w:bCs/>
      <w:color w:val="365F91"/>
      <w:sz w:val="28"/>
      <w:szCs w:val="28"/>
      <w:lang w:val="en-US"/>
    </w:rPr>
  </w:style>
  <w:style w:type="character" w:customStyle="1" w:styleId="32">
    <w:name w:val="Heading 2 Char"/>
    <w:basedOn w:val="8"/>
    <w:link w:val="3"/>
    <w:semiHidden/>
    <w:uiPriority w:val="9"/>
    <w:rPr>
      <w:rFonts w:asciiTheme="majorHAnsi" w:hAnsiTheme="majorHAnsi" w:eastAsiaTheme="majorEastAsia" w:cstheme="majorBidi"/>
      <w:color w:val="2F5597" w:themeColor="accent1" w:themeShade="BF"/>
      <w:sz w:val="26"/>
      <w:szCs w:val="26"/>
    </w:rPr>
  </w:style>
  <w:style w:type="paragraph" w:customStyle="1" w:styleId="33">
    <w:name w:val="Bibliography1"/>
    <w:basedOn w:val="1"/>
    <w:next w:val="1"/>
    <w:unhideWhenUsed/>
    <w:uiPriority w:val="37"/>
    <w:pPr>
      <w:spacing w:before="60" w:after="0" w:line="264" w:lineRule="auto"/>
      <w:jc w:val="both"/>
    </w:pPr>
    <w:rPr>
      <w:rFonts w:ascii="Times New Roman" w:hAnsi="Times New Roman" w:cs="Times New Roman"/>
      <w:color w:val="000000"/>
      <w:sz w:val="26"/>
      <w:szCs w:val="26"/>
      <w:lang w:val="en-US"/>
    </w:rPr>
  </w:style>
  <w:style w:type="table" w:customStyle="1" w:styleId="34">
    <w:name w:val="_Style 36"/>
    <w:basedOn w:val="20"/>
    <w:uiPriority w:val="0"/>
    <w:tblPr>
      <w:tblCellMar>
        <w:top w:w="0" w:type="dxa"/>
        <w:left w:w="108" w:type="dxa"/>
        <w:bottom w:w="0" w:type="dxa"/>
        <w:right w:w="108" w:type="dxa"/>
      </w:tblCellMar>
    </w:tblPr>
  </w:style>
  <w:style w:type="paragraph" w:customStyle="1" w:styleId="35">
    <w:name w:val="Bibliography"/>
    <w:next w:val="1"/>
    <w:unhideWhenUsed/>
    <w:qFormat/>
    <w:uiPriority w:val="37"/>
    <w:pPr>
      <w:spacing w:before="60" w:after="0" w:line="264" w:lineRule="auto"/>
      <w:jc w:val="both"/>
    </w:pPr>
    <w:rPr>
      <w:rFonts w:ascii="Times New Roman" w:hAnsi="Times New Roman" w:cs="Times New Roman" w:eastAsiaTheme="minorHAnsi"/>
      <w:color w:val="000000"/>
      <w:sz w:val="26"/>
      <w:szCs w:val="26"/>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AyXSiwpDxueFEa4Eyw1e3Dpw2TA==">AMUW2mU/LwHO1j8XCGh52CnWum2+PSHmBCVl7Zf7rXFpIpaoYmb++2ePRNvcwr5vms1cF5O/ixp5nNa3BdOSw8rJr/Dyk8IxsWBmfhtqX3n9eW9mDBAfdQA=</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Office_11.2.0.10463_F1E327BC-269C-435d-A152-05C5408002CA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2019-02-15T00:09:00Z</dcterms:created>
  <dc:creator>ASUS</dc:creator>
  <cp:lastModifiedBy>ASUS</cp:lastModifiedBy>
  <dcterms:modified xsi:type="dcterms:W3CDTF">2022-01-30T09:39:16Z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CustomEquationNumber">
    <vt:lpwstr>1</vt:lpwstr>
  </property>
  <property fmtid="{D5CDD505-2E9C-101B-9397-08002B2CF9AE}" pid="5" name="MTWinEqns">
    <vt:bool>true</vt:bool>
  </property>
  <property fmtid="{D5CDD505-2E9C-101B-9397-08002B2CF9AE}" pid="6" name="KSOProductBuildVer">
    <vt:lpwstr>1033-11.2.0.10463</vt:lpwstr>
  </property>
  <property fmtid="{D5CDD505-2E9C-101B-9397-08002B2CF9AE}" pid="7" name="ICV">
    <vt:lpwstr>9E18129EDCB64A729B4B1F6583FF8EFA</vt:lpwstr>
  </property>
</Properties>
</file>